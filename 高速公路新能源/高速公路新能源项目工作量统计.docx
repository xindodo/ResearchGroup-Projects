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63EBC" w14:textId="65621688" w:rsidR="00180B5B" w:rsidRDefault="00000000">
      <w:pPr>
        <w:adjustRightInd w:val="0"/>
        <w:snapToGrid w:val="0"/>
        <w:spacing w:after="120" w:line="700" w:lineRule="exact"/>
        <w:jc w:val="center"/>
        <w:rPr>
          <w:rFonts w:hint="eastAsia"/>
          <w:lang w:eastAsia="zh-CN"/>
        </w:rPr>
      </w:pPr>
      <w:r>
        <w:rPr>
          <w:rFonts w:eastAsia="方正小标宋简体"/>
          <w:color w:val="000000"/>
          <w:sz w:val="44"/>
          <w:lang w:eastAsia="zh-CN"/>
        </w:rPr>
        <w:t>高速公路新能源项目工作量统计</w:t>
      </w:r>
    </w:p>
    <w:p w14:paraId="3C363EBD" w14:textId="77777777" w:rsidR="00180B5B" w:rsidRDefault="00000000">
      <w:pPr>
        <w:adjustRightInd w:val="0"/>
        <w:snapToGrid w:val="0"/>
        <w:spacing w:after="0" w:line="560" w:lineRule="exact"/>
        <w:ind w:firstLineChars="200" w:firstLine="640"/>
        <w:jc w:val="both"/>
        <w:rPr>
          <w:lang w:eastAsia="zh-CN"/>
        </w:rPr>
      </w:pPr>
      <w:r>
        <w:rPr>
          <w:rFonts w:eastAsia="黑体"/>
          <w:color w:val="000000"/>
          <w:lang w:eastAsia="zh-CN"/>
        </w:rPr>
        <w:t>一、工作量明细</w:t>
      </w:r>
    </w:p>
    <w:p w14:paraId="3C363EBE" w14:textId="77777777" w:rsidR="00180B5B" w:rsidRDefault="00000000">
      <w:pPr>
        <w:adjustRightInd w:val="0"/>
        <w:snapToGrid w:val="0"/>
        <w:spacing w:after="0" w:line="560" w:lineRule="exact"/>
        <w:ind w:firstLineChars="200" w:firstLine="640"/>
        <w:jc w:val="both"/>
        <w:rPr>
          <w:lang w:eastAsia="zh-CN"/>
        </w:rPr>
      </w:pPr>
      <w:r>
        <w:rPr>
          <w:color w:val="000000"/>
          <w:lang w:eastAsia="zh-CN"/>
        </w:rPr>
        <w:t>本项目工作量明细见表</w:t>
      </w:r>
      <w:r>
        <w:rPr>
          <w:color w:val="000000"/>
          <w:lang w:eastAsia="zh-CN"/>
        </w:rPr>
        <w:t>1</w:t>
      </w:r>
      <w:r>
        <w:rPr>
          <w:color w:val="000000"/>
          <w:lang w:eastAsia="zh-CN"/>
        </w:rPr>
        <w:t>，外勤工作明细见表</w:t>
      </w:r>
      <w:r>
        <w:rPr>
          <w:color w:val="000000"/>
          <w:lang w:eastAsia="zh-CN"/>
        </w:rPr>
        <w:t>2</w:t>
      </w:r>
      <w:r>
        <w:rPr>
          <w:color w:val="000000"/>
          <w:lang w:eastAsia="zh-CN"/>
        </w:rPr>
        <w:t>。</w:t>
      </w:r>
    </w:p>
    <w:p w14:paraId="3C363EBF" w14:textId="77777777" w:rsidR="00180B5B" w:rsidRDefault="00000000">
      <w:pPr>
        <w:adjustRightInd w:val="0"/>
        <w:snapToGrid w:val="0"/>
        <w:spacing w:before="120" w:after="40" w:line="400" w:lineRule="exact"/>
        <w:jc w:val="center"/>
        <w:rPr>
          <w:lang w:eastAsia="zh-CN"/>
        </w:rPr>
      </w:pPr>
      <w:r>
        <w:rPr>
          <w:rFonts w:eastAsia="黑体"/>
          <w:color w:val="000000"/>
          <w:sz w:val="21"/>
          <w:lang w:eastAsia="zh-CN"/>
        </w:rPr>
        <w:t>表</w:t>
      </w:r>
      <w:r>
        <w:rPr>
          <w:rFonts w:eastAsia="黑体"/>
          <w:color w:val="000000"/>
          <w:sz w:val="21"/>
          <w:lang w:eastAsia="zh-CN"/>
        </w:rPr>
        <w:t xml:space="preserve">1  </w:t>
      </w:r>
      <w:r>
        <w:rPr>
          <w:rFonts w:eastAsia="黑体"/>
          <w:color w:val="000000"/>
          <w:sz w:val="21"/>
          <w:lang w:eastAsia="zh-CN"/>
        </w:rPr>
        <w:t>高速公路新能源项目工作量明细表</w:t>
      </w:r>
    </w:p>
    <w:tbl>
      <w:tblPr>
        <w:tblStyle w:val="af4"/>
        <w:tblW w:w="8731" w:type="dxa"/>
        <w:jc w:val="center"/>
        <w:tblLayout w:type="fixed"/>
        <w:tblCellMar>
          <w:left w:w="40" w:type="dxa"/>
          <w:right w:w="40" w:type="dxa"/>
        </w:tblCellMar>
        <w:tblLook w:val="04A0" w:firstRow="1" w:lastRow="0" w:firstColumn="1" w:lastColumn="0" w:noHBand="0" w:noVBand="1"/>
      </w:tblPr>
      <w:tblGrid>
        <w:gridCol w:w="793"/>
        <w:gridCol w:w="1361"/>
        <w:gridCol w:w="1134"/>
        <w:gridCol w:w="2608"/>
        <w:gridCol w:w="1134"/>
        <w:gridCol w:w="1701"/>
      </w:tblGrid>
      <w:tr w:rsidR="00180B5B" w14:paraId="3C363EC6" w14:textId="77777777">
        <w:trPr>
          <w:tblHeader/>
          <w:jc w:val="center"/>
        </w:trPr>
        <w:tc>
          <w:tcPr>
            <w:tcW w:w="794" w:type="dxa"/>
            <w:vAlign w:val="center"/>
          </w:tcPr>
          <w:p w14:paraId="3C363EC0" w14:textId="77777777" w:rsidR="00180B5B" w:rsidRDefault="00000000">
            <w:pPr>
              <w:adjustRightInd w:val="0"/>
              <w:snapToGrid w:val="0"/>
              <w:spacing w:before="20" w:after="20" w:line="315" w:lineRule="exact"/>
              <w:jc w:val="center"/>
            </w:pPr>
            <w:proofErr w:type="spellStart"/>
            <w:r>
              <w:rPr>
                <w:b/>
                <w:color w:val="000000"/>
                <w:sz w:val="21"/>
              </w:rPr>
              <w:t>序号</w:t>
            </w:r>
            <w:proofErr w:type="spellEnd"/>
          </w:p>
        </w:tc>
        <w:tc>
          <w:tcPr>
            <w:tcW w:w="1361" w:type="dxa"/>
            <w:vAlign w:val="center"/>
          </w:tcPr>
          <w:p w14:paraId="3C363EC1" w14:textId="77777777" w:rsidR="00180B5B" w:rsidRDefault="00000000">
            <w:pPr>
              <w:adjustRightInd w:val="0"/>
              <w:snapToGrid w:val="0"/>
              <w:spacing w:before="20" w:after="20" w:line="315" w:lineRule="exact"/>
              <w:jc w:val="center"/>
            </w:pPr>
            <w:proofErr w:type="spellStart"/>
            <w:r>
              <w:rPr>
                <w:b/>
                <w:color w:val="000000"/>
                <w:sz w:val="21"/>
              </w:rPr>
              <w:t>月份</w:t>
            </w:r>
            <w:proofErr w:type="spellEnd"/>
          </w:p>
        </w:tc>
        <w:tc>
          <w:tcPr>
            <w:tcW w:w="1134" w:type="dxa"/>
            <w:vAlign w:val="center"/>
          </w:tcPr>
          <w:p w14:paraId="3C363EC2" w14:textId="77777777" w:rsidR="00180B5B" w:rsidRDefault="00000000">
            <w:pPr>
              <w:adjustRightInd w:val="0"/>
              <w:snapToGrid w:val="0"/>
              <w:spacing w:before="20" w:after="20" w:line="315" w:lineRule="exact"/>
              <w:jc w:val="center"/>
            </w:pPr>
            <w:proofErr w:type="spellStart"/>
            <w:r>
              <w:rPr>
                <w:b/>
                <w:color w:val="000000"/>
                <w:sz w:val="21"/>
              </w:rPr>
              <w:t>姓名</w:t>
            </w:r>
            <w:proofErr w:type="spellEnd"/>
          </w:p>
        </w:tc>
        <w:tc>
          <w:tcPr>
            <w:tcW w:w="2608" w:type="dxa"/>
            <w:vAlign w:val="center"/>
          </w:tcPr>
          <w:p w14:paraId="3C363EC3" w14:textId="77777777" w:rsidR="00180B5B" w:rsidRDefault="00000000">
            <w:pPr>
              <w:adjustRightInd w:val="0"/>
              <w:snapToGrid w:val="0"/>
              <w:spacing w:before="20" w:after="20" w:line="315" w:lineRule="exact"/>
              <w:jc w:val="center"/>
            </w:pPr>
            <w:proofErr w:type="spellStart"/>
            <w:r>
              <w:rPr>
                <w:b/>
                <w:color w:val="000000"/>
                <w:sz w:val="21"/>
              </w:rPr>
              <w:t>工作事项</w:t>
            </w:r>
            <w:proofErr w:type="spellEnd"/>
          </w:p>
        </w:tc>
        <w:tc>
          <w:tcPr>
            <w:tcW w:w="1134" w:type="dxa"/>
            <w:vAlign w:val="center"/>
          </w:tcPr>
          <w:p w14:paraId="3C363EC4" w14:textId="77777777" w:rsidR="00180B5B" w:rsidRDefault="00000000">
            <w:pPr>
              <w:adjustRightInd w:val="0"/>
              <w:snapToGrid w:val="0"/>
              <w:spacing w:before="20" w:after="20" w:line="315" w:lineRule="exact"/>
              <w:jc w:val="center"/>
            </w:pPr>
            <w:proofErr w:type="spellStart"/>
            <w:r>
              <w:rPr>
                <w:b/>
                <w:color w:val="000000"/>
                <w:sz w:val="21"/>
              </w:rPr>
              <w:t>工作量</w:t>
            </w:r>
            <w:proofErr w:type="spellEnd"/>
          </w:p>
        </w:tc>
        <w:tc>
          <w:tcPr>
            <w:tcW w:w="1701" w:type="dxa"/>
            <w:vAlign w:val="center"/>
          </w:tcPr>
          <w:p w14:paraId="3C363EC5" w14:textId="77777777" w:rsidR="00180B5B" w:rsidRDefault="00000000">
            <w:pPr>
              <w:adjustRightInd w:val="0"/>
              <w:snapToGrid w:val="0"/>
              <w:spacing w:before="20" w:after="20" w:line="315" w:lineRule="exact"/>
              <w:jc w:val="center"/>
            </w:pPr>
            <w:proofErr w:type="spellStart"/>
            <w:r>
              <w:rPr>
                <w:b/>
                <w:color w:val="000000"/>
                <w:sz w:val="21"/>
              </w:rPr>
              <w:t>单位</w:t>
            </w:r>
            <w:proofErr w:type="spellEnd"/>
          </w:p>
        </w:tc>
      </w:tr>
      <w:tr w:rsidR="00180B5B" w14:paraId="3C363ECD" w14:textId="77777777">
        <w:trPr>
          <w:jc w:val="center"/>
        </w:trPr>
        <w:tc>
          <w:tcPr>
            <w:tcW w:w="794" w:type="dxa"/>
            <w:vAlign w:val="center"/>
          </w:tcPr>
          <w:p w14:paraId="3C363EC7" w14:textId="77777777" w:rsidR="00180B5B" w:rsidRDefault="00000000">
            <w:pPr>
              <w:adjustRightInd w:val="0"/>
              <w:snapToGrid w:val="0"/>
              <w:spacing w:before="20" w:after="20" w:line="315" w:lineRule="exact"/>
              <w:jc w:val="center"/>
            </w:pPr>
            <w:r>
              <w:rPr>
                <w:color w:val="000000"/>
                <w:sz w:val="21"/>
              </w:rPr>
              <w:t>1</w:t>
            </w:r>
          </w:p>
        </w:tc>
        <w:tc>
          <w:tcPr>
            <w:tcW w:w="1361" w:type="dxa"/>
            <w:vAlign w:val="center"/>
          </w:tcPr>
          <w:p w14:paraId="3C363EC8" w14:textId="77777777" w:rsidR="00180B5B" w:rsidRDefault="00000000">
            <w:pPr>
              <w:adjustRightInd w:val="0"/>
              <w:snapToGrid w:val="0"/>
              <w:spacing w:before="20" w:after="20" w:line="315" w:lineRule="exact"/>
              <w:jc w:val="center"/>
            </w:pPr>
            <w:r>
              <w:rPr>
                <w:color w:val="000000"/>
                <w:sz w:val="21"/>
              </w:rPr>
              <w:t>2025</w:t>
            </w:r>
            <w:r>
              <w:rPr>
                <w:color w:val="000000"/>
                <w:sz w:val="21"/>
              </w:rPr>
              <w:t>年</w:t>
            </w:r>
            <w:r>
              <w:rPr>
                <w:color w:val="000000"/>
                <w:sz w:val="21"/>
              </w:rPr>
              <w:t>10</w:t>
            </w:r>
            <w:r>
              <w:rPr>
                <w:color w:val="000000"/>
                <w:sz w:val="21"/>
              </w:rPr>
              <w:t>月</w:t>
            </w:r>
          </w:p>
        </w:tc>
        <w:tc>
          <w:tcPr>
            <w:tcW w:w="1134" w:type="dxa"/>
            <w:vAlign w:val="center"/>
          </w:tcPr>
          <w:p w14:paraId="3C363EC9" w14:textId="77777777" w:rsidR="00180B5B" w:rsidRDefault="00000000">
            <w:pPr>
              <w:adjustRightInd w:val="0"/>
              <w:snapToGrid w:val="0"/>
              <w:spacing w:before="20" w:after="20" w:line="315" w:lineRule="exact"/>
              <w:jc w:val="center"/>
            </w:pPr>
            <w:proofErr w:type="spellStart"/>
            <w:r>
              <w:rPr>
                <w:color w:val="000000"/>
                <w:sz w:val="21"/>
              </w:rPr>
              <w:t>李珍蕊</w:t>
            </w:r>
            <w:proofErr w:type="spellEnd"/>
          </w:p>
        </w:tc>
        <w:tc>
          <w:tcPr>
            <w:tcW w:w="2608" w:type="dxa"/>
            <w:vAlign w:val="center"/>
          </w:tcPr>
          <w:p w14:paraId="3C363ECA" w14:textId="77777777" w:rsidR="00180B5B" w:rsidRDefault="00000000">
            <w:pPr>
              <w:adjustRightInd w:val="0"/>
              <w:snapToGrid w:val="0"/>
              <w:spacing w:before="20" w:after="20" w:line="315" w:lineRule="exact"/>
            </w:pPr>
            <w:proofErr w:type="spellStart"/>
            <w:r>
              <w:rPr>
                <w:color w:val="000000"/>
                <w:sz w:val="21"/>
              </w:rPr>
              <w:t>调研</w:t>
            </w:r>
            <w:proofErr w:type="spellEnd"/>
          </w:p>
        </w:tc>
        <w:tc>
          <w:tcPr>
            <w:tcW w:w="1134" w:type="dxa"/>
            <w:vAlign w:val="center"/>
          </w:tcPr>
          <w:p w14:paraId="3C363ECB"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ECC"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ED4" w14:textId="77777777">
        <w:trPr>
          <w:jc w:val="center"/>
        </w:trPr>
        <w:tc>
          <w:tcPr>
            <w:tcW w:w="794" w:type="dxa"/>
            <w:vAlign w:val="center"/>
          </w:tcPr>
          <w:p w14:paraId="3C363ECE" w14:textId="77777777" w:rsidR="00180B5B" w:rsidRDefault="00000000">
            <w:pPr>
              <w:adjustRightInd w:val="0"/>
              <w:snapToGrid w:val="0"/>
              <w:spacing w:before="20" w:after="20" w:line="315" w:lineRule="exact"/>
              <w:jc w:val="center"/>
            </w:pPr>
            <w:r>
              <w:rPr>
                <w:color w:val="000000"/>
                <w:sz w:val="21"/>
              </w:rPr>
              <w:t>2</w:t>
            </w:r>
          </w:p>
        </w:tc>
        <w:tc>
          <w:tcPr>
            <w:tcW w:w="1361" w:type="dxa"/>
            <w:vAlign w:val="center"/>
          </w:tcPr>
          <w:p w14:paraId="3C363ECF" w14:textId="77777777" w:rsidR="00180B5B" w:rsidRDefault="00000000">
            <w:pPr>
              <w:adjustRightInd w:val="0"/>
              <w:snapToGrid w:val="0"/>
              <w:spacing w:before="20" w:after="20" w:line="315" w:lineRule="exact"/>
              <w:jc w:val="center"/>
            </w:pPr>
            <w:r>
              <w:rPr>
                <w:color w:val="000000"/>
                <w:sz w:val="21"/>
              </w:rPr>
              <w:t>2025</w:t>
            </w:r>
            <w:r>
              <w:rPr>
                <w:color w:val="000000"/>
                <w:sz w:val="21"/>
              </w:rPr>
              <w:t>年</w:t>
            </w:r>
            <w:r>
              <w:rPr>
                <w:color w:val="000000"/>
                <w:sz w:val="21"/>
              </w:rPr>
              <w:t>10</w:t>
            </w:r>
            <w:r>
              <w:rPr>
                <w:color w:val="000000"/>
                <w:sz w:val="21"/>
              </w:rPr>
              <w:t>月</w:t>
            </w:r>
          </w:p>
        </w:tc>
        <w:tc>
          <w:tcPr>
            <w:tcW w:w="1134" w:type="dxa"/>
            <w:vAlign w:val="center"/>
          </w:tcPr>
          <w:p w14:paraId="3C363ED0" w14:textId="77777777" w:rsidR="00180B5B" w:rsidRDefault="00000000">
            <w:pPr>
              <w:adjustRightInd w:val="0"/>
              <w:snapToGrid w:val="0"/>
              <w:spacing w:before="20" w:after="20" w:line="315" w:lineRule="exact"/>
              <w:jc w:val="center"/>
            </w:pPr>
            <w:proofErr w:type="spellStart"/>
            <w:r>
              <w:rPr>
                <w:color w:val="000000"/>
                <w:sz w:val="21"/>
              </w:rPr>
              <w:t>麻卓珺</w:t>
            </w:r>
            <w:proofErr w:type="spellEnd"/>
          </w:p>
        </w:tc>
        <w:tc>
          <w:tcPr>
            <w:tcW w:w="2608" w:type="dxa"/>
            <w:vAlign w:val="center"/>
          </w:tcPr>
          <w:p w14:paraId="3C363ED1" w14:textId="77777777" w:rsidR="00180B5B" w:rsidRDefault="00000000">
            <w:pPr>
              <w:adjustRightInd w:val="0"/>
              <w:snapToGrid w:val="0"/>
              <w:spacing w:before="20" w:after="20" w:line="315" w:lineRule="exact"/>
            </w:pPr>
            <w:proofErr w:type="spellStart"/>
            <w:r>
              <w:rPr>
                <w:color w:val="000000"/>
                <w:sz w:val="21"/>
              </w:rPr>
              <w:t>调研</w:t>
            </w:r>
            <w:proofErr w:type="spellEnd"/>
          </w:p>
        </w:tc>
        <w:tc>
          <w:tcPr>
            <w:tcW w:w="1134" w:type="dxa"/>
            <w:vAlign w:val="center"/>
          </w:tcPr>
          <w:p w14:paraId="3C363ED2"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ED3"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EDB" w14:textId="77777777">
        <w:trPr>
          <w:jc w:val="center"/>
        </w:trPr>
        <w:tc>
          <w:tcPr>
            <w:tcW w:w="794" w:type="dxa"/>
            <w:vAlign w:val="center"/>
          </w:tcPr>
          <w:p w14:paraId="3C363ED5" w14:textId="77777777" w:rsidR="00180B5B" w:rsidRDefault="00000000">
            <w:pPr>
              <w:adjustRightInd w:val="0"/>
              <w:snapToGrid w:val="0"/>
              <w:spacing w:before="20" w:after="20" w:line="315" w:lineRule="exact"/>
              <w:jc w:val="center"/>
            </w:pPr>
            <w:r>
              <w:rPr>
                <w:color w:val="000000"/>
                <w:sz w:val="21"/>
              </w:rPr>
              <w:t>3</w:t>
            </w:r>
          </w:p>
        </w:tc>
        <w:tc>
          <w:tcPr>
            <w:tcW w:w="1361" w:type="dxa"/>
            <w:vAlign w:val="center"/>
          </w:tcPr>
          <w:p w14:paraId="3C363ED6" w14:textId="77777777" w:rsidR="00180B5B" w:rsidRDefault="00000000">
            <w:pPr>
              <w:adjustRightInd w:val="0"/>
              <w:snapToGrid w:val="0"/>
              <w:spacing w:before="20" w:after="20" w:line="315" w:lineRule="exact"/>
              <w:jc w:val="center"/>
            </w:pPr>
            <w:r>
              <w:rPr>
                <w:color w:val="000000"/>
                <w:sz w:val="21"/>
              </w:rPr>
              <w:t>2025</w:t>
            </w:r>
            <w:r>
              <w:rPr>
                <w:color w:val="000000"/>
                <w:sz w:val="21"/>
              </w:rPr>
              <w:t>年</w:t>
            </w:r>
            <w:r>
              <w:rPr>
                <w:color w:val="000000"/>
                <w:sz w:val="21"/>
              </w:rPr>
              <w:t>10</w:t>
            </w:r>
            <w:r>
              <w:rPr>
                <w:color w:val="000000"/>
                <w:sz w:val="21"/>
              </w:rPr>
              <w:t>月</w:t>
            </w:r>
          </w:p>
        </w:tc>
        <w:tc>
          <w:tcPr>
            <w:tcW w:w="1134" w:type="dxa"/>
            <w:vAlign w:val="center"/>
          </w:tcPr>
          <w:p w14:paraId="3C363ED7"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p>
        </w:tc>
        <w:tc>
          <w:tcPr>
            <w:tcW w:w="2608" w:type="dxa"/>
            <w:vAlign w:val="center"/>
          </w:tcPr>
          <w:p w14:paraId="3C363ED8" w14:textId="77777777" w:rsidR="00180B5B" w:rsidRDefault="00000000">
            <w:pPr>
              <w:adjustRightInd w:val="0"/>
              <w:snapToGrid w:val="0"/>
              <w:spacing w:before="20" w:after="20" w:line="315" w:lineRule="exact"/>
            </w:pPr>
            <w:proofErr w:type="spellStart"/>
            <w:r>
              <w:rPr>
                <w:color w:val="000000"/>
                <w:sz w:val="21"/>
              </w:rPr>
              <w:t>调研</w:t>
            </w:r>
            <w:proofErr w:type="spellEnd"/>
          </w:p>
        </w:tc>
        <w:tc>
          <w:tcPr>
            <w:tcW w:w="1134" w:type="dxa"/>
            <w:vAlign w:val="center"/>
          </w:tcPr>
          <w:p w14:paraId="3C363ED9"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EDA"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EE2" w14:textId="77777777">
        <w:trPr>
          <w:jc w:val="center"/>
        </w:trPr>
        <w:tc>
          <w:tcPr>
            <w:tcW w:w="794" w:type="dxa"/>
            <w:vAlign w:val="center"/>
          </w:tcPr>
          <w:p w14:paraId="3C363EDC" w14:textId="77777777" w:rsidR="00180B5B" w:rsidRDefault="00000000">
            <w:pPr>
              <w:adjustRightInd w:val="0"/>
              <w:snapToGrid w:val="0"/>
              <w:spacing w:before="20" w:after="20" w:line="315" w:lineRule="exact"/>
              <w:jc w:val="center"/>
            </w:pPr>
            <w:r>
              <w:rPr>
                <w:color w:val="000000"/>
                <w:sz w:val="21"/>
              </w:rPr>
              <w:t>4</w:t>
            </w:r>
          </w:p>
        </w:tc>
        <w:tc>
          <w:tcPr>
            <w:tcW w:w="1361" w:type="dxa"/>
            <w:vAlign w:val="center"/>
          </w:tcPr>
          <w:p w14:paraId="3C363EDD" w14:textId="77777777" w:rsidR="00180B5B" w:rsidRDefault="00000000">
            <w:pPr>
              <w:adjustRightInd w:val="0"/>
              <w:snapToGrid w:val="0"/>
              <w:spacing w:before="20" w:after="20" w:line="315" w:lineRule="exact"/>
              <w:jc w:val="center"/>
            </w:pPr>
            <w:r>
              <w:rPr>
                <w:color w:val="000000"/>
                <w:sz w:val="21"/>
              </w:rPr>
              <w:t>2025</w:t>
            </w:r>
            <w:r>
              <w:rPr>
                <w:color w:val="000000"/>
                <w:sz w:val="21"/>
              </w:rPr>
              <w:t>年</w:t>
            </w:r>
            <w:r>
              <w:rPr>
                <w:color w:val="000000"/>
                <w:sz w:val="21"/>
              </w:rPr>
              <w:t>10</w:t>
            </w:r>
            <w:r>
              <w:rPr>
                <w:color w:val="000000"/>
                <w:sz w:val="21"/>
              </w:rPr>
              <w:t>月</w:t>
            </w:r>
          </w:p>
        </w:tc>
        <w:tc>
          <w:tcPr>
            <w:tcW w:w="1134" w:type="dxa"/>
            <w:vAlign w:val="center"/>
          </w:tcPr>
          <w:p w14:paraId="3C363EDE" w14:textId="77777777" w:rsidR="00180B5B" w:rsidRDefault="00000000">
            <w:pPr>
              <w:adjustRightInd w:val="0"/>
              <w:snapToGrid w:val="0"/>
              <w:spacing w:before="20" w:after="20" w:line="315" w:lineRule="exact"/>
              <w:jc w:val="center"/>
            </w:pPr>
            <w:proofErr w:type="spellStart"/>
            <w:r>
              <w:rPr>
                <w:color w:val="000000"/>
                <w:sz w:val="21"/>
              </w:rPr>
              <w:t>李雷</w:t>
            </w:r>
            <w:proofErr w:type="spellEnd"/>
          </w:p>
        </w:tc>
        <w:tc>
          <w:tcPr>
            <w:tcW w:w="2608" w:type="dxa"/>
            <w:vAlign w:val="center"/>
          </w:tcPr>
          <w:p w14:paraId="3C363EDF" w14:textId="77777777" w:rsidR="00180B5B" w:rsidRDefault="00000000">
            <w:pPr>
              <w:adjustRightInd w:val="0"/>
              <w:snapToGrid w:val="0"/>
              <w:spacing w:before="20" w:after="20" w:line="315" w:lineRule="exact"/>
            </w:pPr>
            <w:proofErr w:type="spellStart"/>
            <w:r>
              <w:rPr>
                <w:color w:val="000000"/>
                <w:sz w:val="21"/>
              </w:rPr>
              <w:t>调研</w:t>
            </w:r>
            <w:proofErr w:type="spellEnd"/>
          </w:p>
        </w:tc>
        <w:tc>
          <w:tcPr>
            <w:tcW w:w="1134" w:type="dxa"/>
            <w:vAlign w:val="center"/>
          </w:tcPr>
          <w:p w14:paraId="3C363EE0"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EE1"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EE9" w14:textId="77777777">
        <w:trPr>
          <w:jc w:val="center"/>
        </w:trPr>
        <w:tc>
          <w:tcPr>
            <w:tcW w:w="794" w:type="dxa"/>
            <w:vAlign w:val="center"/>
          </w:tcPr>
          <w:p w14:paraId="3C363EE3" w14:textId="77777777" w:rsidR="00180B5B" w:rsidRDefault="00000000">
            <w:pPr>
              <w:adjustRightInd w:val="0"/>
              <w:snapToGrid w:val="0"/>
              <w:spacing w:before="20" w:after="20" w:line="315" w:lineRule="exact"/>
              <w:jc w:val="center"/>
            </w:pPr>
            <w:r>
              <w:rPr>
                <w:color w:val="000000"/>
                <w:sz w:val="21"/>
              </w:rPr>
              <w:t>5</w:t>
            </w:r>
          </w:p>
        </w:tc>
        <w:tc>
          <w:tcPr>
            <w:tcW w:w="1361" w:type="dxa"/>
            <w:vAlign w:val="center"/>
          </w:tcPr>
          <w:p w14:paraId="3C363EE4" w14:textId="77777777" w:rsidR="00180B5B" w:rsidRDefault="00000000">
            <w:pPr>
              <w:adjustRightInd w:val="0"/>
              <w:snapToGrid w:val="0"/>
              <w:spacing w:before="20" w:after="20" w:line="315" w:lineRule="exact"/>
              <w:jc w:val="center"/>
            </w:pPr>
            <w:r>
              <w:rPr>
                <w:color w:val="000000"/>
                <w:sz w:val="21"/>
              </w:rPr>
              <w:t>2025</w:t>
            </w:r>
            <w:r>
              <w:rPr>
                <w:color w:val="000000"/>
                <w:sz w:val="21"/>
              </w:rPr>
              <w:t>年</w:t>
            </w:r>
            <w:r>
              <w:rPr>
                <w:color w:val="000000"/>
                <w:sz w:val="21"/>
              </w:rPr>
              <w:t>11</w:t>
            </w:r>
            <w:r>
              <w:rPr>
                <w:color w:val="000000"/>
                <w:sz w:val="21"/>
              </w:rPr>
              <w:t>月</w:t>
            </w:r>
          </w:p>
        </w:tc>
        <w:tc>
          <w:tcPr>
            <w:tcW w:w="1134" w:type="dxa"/>
            <w:vAlign w:val="center"/>
          </w:tcPr>
          <w:p w14:paraId="3C363EE5" w14:textId="77777777" w:rsidR="00180B5B" w:rsidRDefault="00000000">
            <w:pPr>
              <w:adjustRightInd w:val="0"/>
              <w:snapToGrid w:val="0"/>
              <w:spacing w:before="20" w:after="20" w:line="315" w:lineRule="exact"/>
              <w:jc w:val="center"/>
            </w:pPr>
            <w:proofErr w:type="spellStart"/>
            <w:r>
              <w:rPr>
                <w:color w:val="000000"/>
                <w:sz w:val="21"/>
              </w:rPr>
              <w:t>李珍蕊</w:t>
            </w:r>
            <w:proofErr w:type="spellEnd"/>
          </w:p>
        </w:tc>
        <w:tc>
          <w:tcPr>
            <w:tcW w:w="2608" w:type="dxa"/>
            <w:vAlign w:val="center"/>
          </w:tcPr>
          <w:p w14:paraId="3C363EE6" w14:textId="77777777" w:rsidR="00180B5B" w:rsidRDefault="00000000">
            <w:pPr>
              <w:adjustRightInd w:val="0"/>
              <w:snapToGrid w:val="0"/>
              <w:spacing w:before="20" w:after="20" w:line="315" w:lineRule="exact"/>
            </w:pPr>
            <w:proofErr w:type="spellStart"/>
            <w:r>
              <w:rPr>
                <w:color w:val="000000"/>
                <w:sz w:val="21"/>
              </w:rPr>
              <w:t>论文撰写</w:t>
            </w:r>
            <w:proofErr w:type="spellEnd"/>
          </w:p>
        </w:tc>
        <w:tc>
          <w:tcPr>
            <w:tcW w:w="1134" w:type="dxa"/>
            <w:vAlign w:val="center"/>
          </w:tcPr>
          <w:p w14:paraId="3C363EE7"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EE8"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EF0" w14:textId="77777777">
        <w:trPr>
          <w:jc w:val="center"/>
        </w:trPr>
        <w:tc>
          <w:tcPr>
            <w:tcW w:w="794" w:type="dxa"/>
            <w:vAlign w:val="center"/>
          </w:tcPr>
          <w:p w14:paraId="3C363EEA" w14:textId="77777777" w:rsidR="00180B5B" w:rsidRDefault="00000000">
            <w:pPr>
              <w:adjustRightInd w:val="0"/>
              <w:snapToGrid w:val="0"/>
              <w:spacing w:before="20" w:after="20" w:line="315" w:lineRule="exact"/>
              <w:jc w:val="center"/>
            </w:pPr>
            <w:r>
              <w:rPr>
                <w:color w:val="000000"/>
                <w:sz w:val="21"/>
              </w:rPr>
              <w:t>6</w:t>
            </w:r>
          </w:p>
        </w:tc>
        <w:tc>
          <w:tcPr>
            <w:tcW w:w="1361" w:type="dxa"/>
            <w:vAlign w:val="center"/>
          </w:tcPr>
          <w:p w14:paraId="3C363EEB" w14:textId="77777777" w:rsidR="00180B5B" w:rsidRDefault="00000000">
            <w:pPr>
              <w:adjustRightInd w:val="0"/>
              <w:snapToGrid w:val="0"/>
              <w:spacing w:before="20" w:after="20" w:line="315" w:lineRule="exact"/>
              <w:jc w:val="center"/>
            </w:pPr>
            <w:r>
              <w:rPr>
                <w:color w:val="000000"/>
                <w:sz w:val="21"/>
              </w:rPr>
              <w:t>2025</w:t>
            </w:r>
            <w:r>
              <w:rPr>
                <w:color w:val="000000"/>
                <w:sz w:val="21"/>
              </w:rPr>
              <w:t>年</w:t>
            </w:r>
            <w:r>
              <w:rPr>
                <w:color w:val="000000"/>
                <w:sz w:val="21"/>
              </w:rPr>
              <w:t>11</w:t>
            </w:r>
            <w:r>
              <w:rPr>
                <w:color w:val="000000"/>
                <w:sz w:val="21"/>
              </w:rPr>
              <w:t>月</w:t>
            </w:r>
          </w:p>
        </w:tc>
        <w:tc>
          <w:tcPr>
            <w:tcW w:w="1134" w:type="dxa"/>
            <w:vAlign w:val="center"/>
          </w:tcPr>
          <w:p w14:paraId="3C363EEC" w14:textId="77777777" w:rsidR="00180B5B" w:rsidRDefault="00000000">
            <w:pPr>
              <w:adjustRightInd w:val="0"/>
              <w:snapToGrid w:val="0"/>
              <w:spacing w:before="20" w:after="20" w:line="315" w:lineRule="exact"/>
              <w:jc w:val="center"/>
            </w:pPr>
            <w:proofErr w:type="spellStart"/>
            <w:r>
              <w:rPr>
                <w:color w:val="000000"/>
                <w:sz w:val="21"/>
              </w:rPr>
              <w:t>麻卓珺</w:t>
            </w:r>
            <w:proofErr w:type="spellEnd"/>
          </w:p>
        </w:tc>
        <w:tc>
          <w:tcPr>
            <w:tcW w:w="2608" w:type="dxa"/>
            <w:vAlign w:val="center"/>
          </w:tcPr>
          <w:p w14:paraId="3C363EED" w14:textId="77777777" w:rsidR="00180B5B" w:rsidRDefault="00000000">
            <w:pPr>
              <w:adjustRightInd w:val="0"/>
              <w:snapToGrid w:val="0"/>
              <w:spacing w:before="20" w:after="20" w:line="315" w:lineRule="exact"/>
            </w:pPr>
            <w:proofErr w:type="spellStart"/>
            <w:r>
              <w:rPr>
                <w:color w:val="000000"/>
                <w:sz w:val="21"/>
              </w:rPr>
              <w:t>应用指南撰写</w:t>
            </w:r>
            <w:proofErr w:type="spellEnd"/>
          </w:p>
        </w:tc>
        <w:tc>
          <w:tcPr>
            <w:tcW w:w="1134" w:type="dxa"/>
            <w:vAlign w:val="center"/>
          </w:tcPr>
          <w:p w14:paraId="3C363EEE"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EEF"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EF7" w14:textId="77777777">
        <w:trPr>
          <w:jc w:val="center"/>
        </w:trPr>
        <w:tc>
          <w:tcPr>
            <w:tcW w:w="794" w:type="dxa"/>
            <w:vAlign w:val="center"/>
          </w:tcPr>
          <w:p w14:paraId="3C363EF1" w14:textId="77777777" w:rsidR="00180B5B" w:rsidRDefault="00000000">
            <w:pPr>
              <w:adjustRightInd w:val="0"/>
              <w:snapToGrid w:val="0"/>
              <w:spacing w:before="20" w:after="20" w:line="315" w:lineRule="exact"/>
              <w:jc w:val="center"/>
            </w:pPr>
            <w:r>
              <w:rPr>
                <w:color w:val="000000"/>
                <w:sz w:val="21"/>
              </w:rPr>
              <w:t>7</w:t>
            </w:r>
          </w:p>
        </w:tc>
        <w:tc>
          <w:tcPr>
            <w:tcW w:w="1361" w:type="dxa"/>
            <w:vAlign w:val="center"/>
          </w:tcPr>
          <w:p w14:paraId="3C363EF2" w14:textId="77777777" w:rsidR="00180B5B" w:rsidRDefault="00000000">
            <w:pPr>
              <w:adjustRightInd w:val="0"/>
              <w:snapToGrid w:val="0"/>
              <w:spacing w:before="20" w:after="20" w:line="315" w:lineRule="exact"/>
              <w:jc w:val="center"/>
            </w:pPr>
            <w:r>
              <w:rPr>
                <w:color w:val="000000"/>
                <w:sz w:val="21"/>
              </w:rPr>
              <w:t>2025</w:t>
            </w:r>
            <w:r>
              <w:rPr>
                <w:color w:val="000000"/>
                <w:sz w:val="21"/>
              </w:rPr>
              <w:t>年</w:t>
            </w:r>
            <w:r>
              <w:rPr>
                <w:color w:val="000000"/>
                <w:sz w:val="21"/>
              </w:rPr>
              <w:t>11</w:t>
            </w:r>
            <w:r>
              <w:rPr>
                <w:color w:val="000000"/>
                <w:sz w:val="21"/>
              </w:rPr>
              <w:t>月</w:t>
            </w:r>
          </w:p>
        </w:tc>
        <w:tc>
          <w:tcPr>
            <w:tcW w:w="1134" w:type="dxa"/>
            <w:vAlign w:val="center"/>
          </w:tcPr>
          <w:p w14:paraId="3C363EF3"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p>
        </w:tc>
        <w:tc>
          <w:tcPr>
            <w:tcW w:w="2608" w:type="dxa"/>
            <w:vAlign w:val="center"/>
          </w:tcPr>
          <w:p w14:paraId="3C363EF4" w14:textId="77777777" w:rsidR="00180B5B" w:rsidRDefault="00000000">
            <w:pPr>
              <w:adjustRightInd w:val="0"/>
              <w:snapToGrid w:val="0"/>
              <w:spacing w:before="20" w:after="20" w:line="315" w:lineRule="exact"/>
            </w:pPr>
            <w:proofErr w:type="spellStart"/>
            <w:r>
              <w:rPr>
                <w:color w:val="000000"/>
                <w:sz w:val="21"/>
              </w:rPr>
              <w:t>PPT</w:t>
            </w:r>
            <w:r>
              <w:rPr>
                <w:color w:val="000000"/>
                <w:sz w:val="21"/>
              </w:rPr>
              <w:t>制作</w:t>
            </w:r>
            <w:proofErr w:type="spellEnd"/>
          </w:p>
        </w:tc>
        <w:tc>
          <w:tcPr>
            <w:tcW w:w="1134" w:type="dxa"/>
            <w:vAlign w:val="center"/>
          </w:tcPr>
          <w:p w14:paraId="3C363EF5"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EF6"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EFE" w14:textId="77777777">
        <w:trPr>
          <w:jc w:val="center"/>
        </w:trPr>
        <w:tc>
          <w:tcPr>
            <w:tcW w:w="794" w:type="dxa"/>
            <w:vAlign w:val="center"/>
          </w:tcPr>
          <w:p w14:paraId="3C363EF8" w14:textId="77777777" w:rsidR="00180B5B" w:rsidRDefault="00000000">
            <w:pPr>
              <w:adjustRightInd w:val="0"/>
              <w:snapToGrid w:val="0"/>
              <w:spacing w:before="20" w:after="20" w:line="315" w:lineRule="exact"/>
              <w:jc w:val="center"/>
            </w:pPr>
            <w:r>
              <w:rPr>
                <w:color w:val="000000"/>
                <w:sz w:val="21"/>
              </w:rPr>
              <w:t>8</w:t>
            </w:r>
          </w:p>
        </w:tc>
        <w:tc>
          <w:tcPr>
            <w:tcW w:w="1361" w:type="dxa"/>
            <w:vAlign w:val="center"/>
          </w:tcPr>
          <w:p w14:paraId="3C363EF9" w14:textId="77777777" w:rsidR="00180B5B" w:rsidRDefault="00000000">
            <w:pPr>
              <w:adjustRightInd w:val="0"/>
              <w:snapToGrid w:val="0"/>
              <w:spacing w:before="20" w:after="20" w:line="315" w:lineRule="exact"/>
              <w:jc w:val="center"/>
            </w:pPr>
            <w:r>
              <w:rPr>
                <w:color w:val="000000"/>
                <w:sz w:val="21"/>
              </w:rPr>
              <w:t>2025</w:t>
            </w:r>
            <w:r>
              <w:rPr>
                <w:color w:val="000000"/>
                <w:sz w:val="21"/>
              </w:rPr>
              <w:t>年</w:t>
            </w:r>
            <w:r>
              <w:rPr>
                <w:color w:val="000000"/>
                <w:sz w:val="21"/>
              </w:rPr>
              <w:t>11</w:t>
            </w:r>
            <w:r>
              <w:rPr>
                <w:color w:val="000000"/>
                <w:sz w:val="21"/>
              </w:rPr>
              <w:t>月</w:t>
            </w:r>
          </w:p>
        </w:tc>
        <w:tc>
          <w:tcPr>
            <w:tcW w:w="1134" w:type="dxa"/>
            <w:vAlign w:val="center"/>
          </w:tcPr>
          <w:p w14:paraId="3C363EFA" w14:textId="77777777" w:rsidR="00180B5B" w:rsidRDefault="00000000">
            <w:pPr>
              <w:adjustRightInd w:val="0"/>
              <w:snapToGrid w:val="0"/>
              <w:spacing w:before="20" w:after="20" w:line="315" w:lineRule="exact"/>
              <w:jc w:val="center"/>
            </w:pPr>
            <w:proofErr w:type="spellStart"/>
            <w:r>
              <w:rPr>
                <w:color w:val="000000"/>
                <w:sz w:val="21"/>
              </w:rPr>
              <w:t>李雷</w:t>
            </w:r>
            <w:proofErr w:type="spellEnd"/>
          </w:p>
        </w:tc>
        <w:tc>
          <w:tcPr>
            <w:tcW w:w="2608" w:type="dxa"/>
            <w:vAlign w:val="center"/>
          </w:tcPr>
          <w:p w14:paraId="3C363EFB" w14:textId="77777777" w:rsidR="00180B5B" w:rsidRDefault="00000000">
            <w:pPr>
              <w:adjustRightInd w:val="0"/>
              <w:snapToGrid w:val="0"/>
              <w:spacing w:before="20" w:after="20" w:line="315" w:lineRule="exact"/>
            </w:pPr>
            <w:proofErr w:type="spellStart"/>
            <w:r>
              <w:rPr>
                <w:color w:val="000000"/>
                <w:sz w:val="21"/>
              </w:rPr>
              <w:t>软件开发与测试</w:t>
            </w:r>
            <w:proofErr w:type="spellEnd"/>
          </w:p>
        </w:tc>
        <w:tc>
          <w:tcPr>
            <w:tcW w:w="1134" w:type="dxa"/>
            <w:vAlign w:val="center"/>
          </w:tcPr>
          <w:p w14:paraId="3C363EFC"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EFD"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05" w14:textId="77777777">
        <w:trPr>
          <w:jc w:val="center"/>
        </w:trPr>
        <w:tc>
          <w:tcPr>
            <w:tcW w:w="794" w:type="dxa"/>
            <w:vAlign w:val="center"/>
          </w:tcPr>
          <w:p w14:paraId="3C363EFF" w14:textId="77777777" w:rsidR="00180B5B" w:rsidRDefault="00000000">
            <w:pPr>
              <w:adjustRightInd w:val="0"/>
              <w:snapToGrid w:val="0"/>
              <w:spacing w:before="20" w:after="20" w:line="315" w:lineRule="exact"/>
              <w:jc w:val="center"/>
            </w:pPr>
            <w:r>
              <w:rPr>
                <w:color w:val="000000"/>
                <w:sz w:val="21"/>
              </w:rPr>
              <w:t>9</w:t>
            </w:r>
          </w:p>
        </w:tc>
        <w:tc>
          <w:tcPr>
            <w:tcW w:w="1361" w:type="dxa"/>
            <w:vAlign w:val="center"/>
          </w:tcPr>
          <w:p w14:paraId="3C363F00" w14:textId="77777777" w:rsidR="00180B5B" w:rsidRDefault="00000000">
            <w:pPr>
              <w:adjustRightInd w:val="0"/>
              <w:snapToGrid w:val="0"/>
              <w:spacing w:before="20" w:after="20" w:line="315" w:lineRule="exact"/>
              <w:jc w:val="center"/>
            </w:pPr>
            <w:r>
              <w:rPr>
                <w:color w:val="000000"/>
                <w:sz w:val="21"/>
              </w:rPr>
              <w:t>2025</w:t>
            </w:r>
            <w:r>
              <w:rPr>
                <w:color w:val="000000"/>
                <w:sz w:val="21"/>
              </w:rPr>
              <w:t>年</w:t>
            </w:r>
            <w:r>
              <w:rPr>
                <w:color w:val="000000"/>
                <w:sz w:val="21"/>
              </w:rPr>
              <w:t>12</w:t>
            </w:r>
            <w:r>
              <w:rPr>
                <w:color w:val="000000"/>
                <w:sz w:val="21"/>
              </w:rPr>
              <w:t>月</w:t>
            </w:r>
          </w:p>
        </w:tc>
        <w:tc>
          <w:tcPr>
            <w:tcW w:w="1134" w:type="dxa"/>
            <w:vAlign w:val="center"/>
          </w:tcPr>
          <w:p w14:paraId="3C363F01"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p>
        </w:tc>
        <w:tc>
          <w:tcPr>
            <w:tcW w:w="2608" w:type="dxa"/>
            <w:vAlign w:val="center"/>
          </w:tcPr>
          <w:p w14:paraId="3C363F02" w14:textId="77777777" w:rsidR="00180B5B" w:rsidRDefault="00000000">
            <w:pPr>
              <w:adjustRightInd w:val="0"/>
              <w:snapToGrid w:val="0"/>
              <w:spacing w:before="20" w:after="20" w:line="315" w:lineRule="exact"/>
            </w:pPr>
            <w:proofErr w:type="spellStart"/>
            <w:r>
              <w:rPr>
                <w:color w:val="000000"/>
                <w:sz w:val="21"/>
              </w:rPr>
              <w:t>调研</w:t>
            </w:r>
            <w:proofErr w:type="spellEnd"/>
          </w:p>
        </w:tc>
        <w:tc>
          <w:tcPr>
            <w:tcW w:w="1134" w:type="dxa"/>
            <w:vAlign w:val="center"/>
          </w:tcPr>
          <w:p w14:paraId="3C363F03"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04"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0C" w14:textId="77777777">
        <w:trPr>
          <w:jc w:val="center"/>
        </w:trPr>
        <w:tc>
          <w:tcPr>
            <w:tcW w:w="794" w:type="dxa"/>
            <w:vAlign w:val="center"/>
          </w:tcPr>
          <w:p w14:paraId="3C363F06" w14:textId="77777777" w:rsidR="00180B5B" w:rsidRDefault="00000000">
            <w:pPr>
              <w:adjustRightInd w:val="0"/>
              <w:snapToGrid w:val="0"/>
              <w:spacing w:before="20" w:after="20" w:line="315" w:lineRule="exact"/>
              <w:jc w:val="center"/>
            </w:pPr>
            <w:r>
              <w:rPr>
                <w:color w:val="000000"/>
                <w:sz w:val="21"/>
              </w:rPr>
              <w:t>10</w:t>
            </w:r>
          </w:p>
        </w:tc>
        <w:tc>
          <w:tcPr>
            <w:tcW w:w="1361" w:type="dxa"/>
            <w:vAlign w:val="center"/>
          </w:tcPr>
          <w:p w14:paraId="3C363F07" w14:textId="77777777" w:rsidR="00180B5B" w:rsidRDefault="00000000">
            <w:pPr>
              <w:adjustRightInd w:val="0"/>
              <w:snapToGrid w:val="0"/>
              <w:spacing w:before="20" w:after="20" w:line="315" w:lineRule="exact"/>
              <w:jc w:val="center"/>
            </w:pPr>
            <w:r>
              <w:rPr>
                <w:color w:val="000000"/>
                <w:sz w:val="21"/>
              </w:rPr>
              <w:t>2025</w:t>
            </w:r>
            <w:r>
              <w:rPr>
                <w:color w:val="000000"/>
                <w:sz w:val="21"/>
              </w:rPr>
              <w:t>年</w:t>
            </w:r>
            <w:r>
              <w:rPr>
                <w:color w:val="000000"/>
                <w:sz w:val="21"/>
              </w:rPr>
              <w:t>12</w:t>
            </w:r>
            <w:r>
              <w:rPr>
                <w:color w:val="000000"/>
                <w:sz w:val="21"/>
              </w:rPr>
              <w:t>月</w:t>
            </w:r>
          </w:p>
        </w:tc>
        <w:tc>
          <w:tcPr>
            <w:tcW w:w="1134" w:type="dxa"/>
            <w:vAlign w:val="center"/>
          </w:tcPr>
          <w:p w14:paraId="3C363F08" w14:textId="77777777" w:rsidR="00180B5B" w:rsidRDefault="00000000">
            <w:pPr>
              <w:adjustRightInd w:val="0"/>
              <w:snapToGrid w:val="0"/>
              <w:spacing w:before="20" w:after="20" w:line="315" w:lineRule="exact"/>
              <w:jc w:val="center"/>
            </w:pPr>
            <w:proofErr w:type="spellStart"/>
            <w:r>
              <w:rPr>
                <w:color w:val="000000"/>
                <w:sz w:val="21"/>
              </w:rPr>
              <w:t>李雷</w:t>
            </w:r>
            <w:proofErr w:type="spellEnd"/>
          </w:p>
        </w:tc>
        <w:tc>
          <w:tcPr>
            <w:tcW w:w="2608" w:type="dxa"/>
            <w:vAlign w:val="center"/>
          </w:tcPr>
          <w:p w14:paraId="3C363F09" w14:textId="77777777" w:rsidR="00180B5B" w:rsidRDefault="00000000">
            <w:pPr>
              <w:adjustRightInd w:val="0"/>
              <w:snapToGrid w:val="0"/>
              <w:spacing w:before="20" w:after="20" w:line="315" w:lineRule="exact"/>
            </w:pPr>
            <w:proofErr w:type="spellStart"/>
            <w:r>
              <w:rPr>
                <w:color w:val="000000"/>
                <w:sz w:val="21"/>
              </w:rPr>
              <w:t>软件开发与测试</w:t>
            </w:r>
            <w:proofErr w:type="spellEnd"/>
          </w:p>
        </w:tc>
        <w:tc>
          <w:tcPr>
            <w:tcW w:w="1134" w:type="dxa"/>
            <w:vAlign w:val="center"/>
          </w:tcPr>
          <w:p w14:paraId="3C363F0A"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F0B"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13" w14:textId="77777777">
        <w:trPr>
          <w:jc w:val="center"/>
        </w:trPr>
        <w:tc>
          <w:tcPr>
            <w:tcW w:w="794" w:type="dxa"/>
            <w:vAlign w:val="center"/>
          </w:tcPr>
          <w:p w14:paraId="3C363F0D" w14:textId="77777777" w:rsidR="00180B5B" w:rsidRDefault="00000000">
            <w:pPr>
              <w:adjustRightInd w:val="0"/>
              <w:snapToGrid w:val="0"/>
              <w:spacing w:before="20" w:after="20" w:line="315" w:lineRule="exact"/>
              <w:jc w:val="center"/>
            </w:pPr>
            <w:r>
              <w:rPr>
                <w:color w:val="000000"/>
                <w:sz w:val="21"/>
              </w:rPr>
              <w:t>11</w:t>
            </w:r>
          </w:p>
        </w:tc>
        <w:tc>
          <w:tcPr>
            <w:tcW w:w="1361" w:type="dxa"/>
            <w:vAlign w:val="center"/>
          </w:tcPr>
          <w:p w14:paraId="3C363F0E" w14:textId="77777777" w:rsidR="00180B5B" w:rsidRDefault="00000000">
            <w:pPr>
              <w:adjustRightInd w:val="0"/>
              <w:snapToGrid w:val="0"/>
              <w:spacing w:before="20" w:after="20" w:line="315" w:lineRule="exact"/>
              <w:jc w:val="center"/>
            </w:pPr>
            <w:r>
              <w:rPr>
                <w:color w:val="000000"/>
                <w:sz w:val="21"/>
              </w:rPr>
              <w:t>2025</w:t>
            </w:r>
            <w:r>
              <w:rPr>
                <w:color w:val="000000"/>
                <w:sz w:val="21"/>
              </w:rPr>
              <w:t>年</w:t>
            </w:r>
            <w:r>
              <w:rPr>
                <w:color w:val="000000"/>
                <w:sz w:val="21"/>
              </w:rPr>
              <w:t>12</w:t>
            </w:r>
            <w:r>
              <w:rPr>
                <w:color w:val="000000"/>
                <w:sz w:val="21"/>
              </w:rPr>
              <w:t>月</w:t>
            </w:r>
          </w:p>
        </w:tc>
        <w:tc>
          <w:tcPr>
            <w:tcW w:w="1134" w:type="dxa"/>
            <w:vAlign w:val="center"/>
          </w:tcPr>
          <w:p w14:paraId="3C363F0F" w14:textId="77777777" w:rsidR="00180B5B" w:rsidRDefault="00000000">
            <w:pPr>
              <w:adjustRightInd w:val="0"/>
              <w:snapToGrid w:val="0"/>
              <w:spacing w:before="20" w:after="20" w:line="315" w:lineRule="exact"/>
              <w:jc w:val="center"/>
            </w:pPr>
            <w:proofErr w:type="spellStart"/>
            <w:r>
              <w:rPr>
                <w:color w:val="000000"/>
                <w:sz w:val="21"/>
              </w:rPr>
              <w:t>曾雨格</w:t>
            </w:r>
            <w:proofErr w:type="spellEnd"/>
          </w:p>
        </w:tc>
        <w:tc>
          <w:tcPr>
            <w:tcW w:w="2608" w:type="dxa"/>
            <w:vAlign w:val="center"/>
          </w:tcPr>
          <w:p w14:paraId="3C363F10" w14:textId="77777777" w:rsidR="00180B5B" w:rsidRDefault="00000000">
            <w:pPr>
              <w:adjustRightInd w:val="0"/>
              <w:snapToGrid w:val="0"/>
              <w:spacing w:before="20" w:after="20" w:line="315" w:lineRule="exact"/>
            </w:pPr>
            <w:proofErr w:type="spellStart"/>
            <w:r>
              <w:rPr>
                <w:color w:val="000000"/>
                <w:sz w:val="21"/>
              </w:rPr>
              <w:t>论文撰写</w:t>
            </w:r>
            <w:proofErr w:type="spellEnd"/>
          </w:p>
        </w:tc>
        <w:tc>
          <w:tcPr>
            <w:tcW w:w="1134" w:type="dxa"/>
            <w:vAlign w:val="center"/>
          </w:tcPr>
          <w:p w14:paraId="3C363F11"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12"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1A" w14:textId="77777777">
        <w:trPr>
          <w:jc w:val="center"/>
        </w:trPr>
        <w:tc>
          <w:tcPr>
            <w:tcW w:w="794" w:type="dxa"/>
            <w:vAlign w:val="center"/>
          </w:tcPr>
          <w:p w14:paraId="3C363F14" w14:textId="77777777" w:rsidR="00180B5B" w:rsidRDefault="00000000">
            <w:pPr>
              <w:adjustRightInd w:val="0"/>
              <w:snapToGrid w:val="0"/>
              <w:spacing w:before="20" w:after="20" w:line="315" w:lineRule="exact"/>
              <w:jc w:val="center"/>
            </w:pPr>
            <w:r>
              <w:rPr>
                <w:color w:val="000000"/>
                <w:sz w:val="21"/>
              </w:rPr>
              <w:t>12</w:t>
            </w:r>
          </w:p>
        </w:tc>
        <w:tc>
          <w:tcPr>
            <w:tcW w:w="1361" w:type="dxa"/>
            <w:vAlign w:val="center"/>
          </w:tcPr>
          <w:p w14:paraId="3C363F15"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1</w:t>
            </w:r>
            <w:r>
              <w:rPr>
                <w:color w:val="000000"/>
                <w:sz w:val="21"/>
              </w:rPr>
              <w:t>月</w:t>
            </w:r>
          </w:p>
        </w:tc>
        <w:tc>
          <w:tcPr>
            <w:tcW w:w="1134" w:type="dxa"/>
            <w:vAlign w:val="center"/>
          </w:tcPr>
          <w:p w14:paraId="3C363F16" w14:textId="77777777" w:rsidR="00180B5B" w:rsidRDefault="00000000">
            <w:pPr>
              <w:adjustRightInd w:val="0"/>
              <w:snapToGrid w:val="0"/>
              <w:spacing w:before="20" w:after="20" w:line="315" w:lineRule="exact"/>
              <w:jc w:val="center"/>
            </w:pPr>
            <w:proofErr w:type="spellStart"/>
            <w:r>
              <w:rPr>
                <w:color w:val="000000"/>
                <w:sz w:val="21"/>
              </w:rPr>
              <w:t>李雷</w:t>
            </w:r>
            <w:proofErr w:type="spellEnd"/>
          </w:p>
        </w:tc>
        <w:tc>
          <w:tcPr>
            <w:tcW w:w="2608" w:type="dxa"/>
            <w:vAlign w:val="center"/>
          </w:tcPr>
          <w:p w14:paraId="3C363F17" w14:textId="77777777" w:rsidR="00180B5B" w:rsidRDefault="00000000">
            <w:pPr>
              <w:adjustRightInd w:val="0"/>
              <w:snapToGrid w:val="0"/>
              <w:spacing w:before="20" w:after="20" w:line="315" w:lineRule="exact"/>
            </w:pPr>
            <w:proofErr w:type="spellStart"/>
            <w:r>
              <w:rPr>
                <w:color w:val="000000"/>
                <w:sz w:val="21"/>
              </w:rPr>
              <w:t>论文撰写</w:t>
            </w:r>
            <w:proofErr w:type="spellEnd"/>
          </w:p>
        </w:tc>
        <w:tc>
          <w:tcPr>
            <w:tcW w:w="1134" w:type="dxa"/>
            <w:vAlign w:val="center"/>
          </w:tcPr>
          <w:p w14:paraId="3C363F18"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19"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21" w14:textId="77777777">
        <w:trPr>
          <w:jc w:val="center"/>
        </w:trPr>
        <w:tc>
          <w:tcPr>
            <w:tcW w:w="794" w:type="dxa"/>
            <w:vAlign w:val="center"/>
          </w:tcPr>
          <w:p w14:paraId="3C363F1B" w14:textId="77777777" w:rsidR="00180B5B" w:rsidRDefault="00000000">
            <w:pPr>
              <w:adjustRightInd w:val="0"/>
              <w:snapToGrid w:val="0"/>
              <w:spacing w:before="20" w:after="20" w:line="315" w:lineRule="exact"/>
              <w:jc w:val="center"/>
            </w:pPr>
            <w:r>
              <w:rPr>
                <w:color w:val="000000"/>
                <w:sz w:val="21"/>
              </w:rPr>
              <w:t>13</w:t>
            </w:r>
          </w:p>
        </w:tc>
        <w:tc>
          <w:tcPr>
            <w:tcW w:w="1361" w:type="dxa"/>
            <w:vAlign w:val="center"/>
          </w:tcPr>
          <w:p w14:paraId="3C363F1C"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1</w:t>
            </w:r>
            <w:r>
              <w:rPr>
                <w:color w:val="000000"/>
                <w:sz w:val="21"/>
              </w:rPr>
              <w:t>月</w:t>
            </w:r>
          </w:p>
        </w:tc>
        <w:tc>
          <w:tcPr>
            <w:tcW w:w="1134" w:type="dxa"/>
            <w:vAlign w:val="center"/>
          </w:tcPr>
          <w:p w14:paraId="3C363F1D" w14:textId="77777777" w:rsidR="00180B5B" w:rsidRDefault="00000000">
            <w:pPr>
              <w:adjustRightInd w:val="0"/>
              <w:snapToGrid w:val="0"/>
              <w:spacing w:before="20" w:after="20" w:line="315" w:lineRule="exact"/>
              <w:jc w:val="center"/>
            </w:pPr>
            <w:proofErr w:type="spellStart"/>
            <w:r>
              <w:rPr>
                <w:color w:val="000000"/>
                <w:sz w:val="21"/>
              </w:rPr>
              <w:t>程歆</w:t>
            </w:r>
            <w:proofErr w:type="spellEnd"/>
          </w:p>
        </w:tc>
        <w:tc>
          <w:tcPr>
            <w:tcW w:w="2608" w:type="dxa"/>
            <w:vAlign w:val="center"/>
          </w:tcPr>
          <w:p w14:paraId="3C363F1E" w14:textId="77777777" w:rsidR="00180B5B" w:rsidRDefault="00000000">
            <w:pPr>
              <w:adjustRightInd w:val="0"/>
              <w:snapToGrid w:val="0"/>
              <w:spacing w:before="20" w:after="20" w:line="315" w:lineRule="exact"/>
            </w:pPr>
            <w:proofErr w:type="spellStart"/>
            <w:r>
              <w:rPr>
                <w:color w:val="000000"/>
                <w:sz w:val="21"/>
              </w:rPr>
              <w:t>应用指南撰写</w:t>
            </w:r>
            <w:proofErr w:type="spellEnd"/>
          </w:p>
        </w:tc>
        <w:tc>
          <w:tcPr>
            <w:tcW w:w="1134" w:type="dxa"/>
            <w:vAlign w:val="center"/>
          </w:tcPr>
          <w:p w14:paraId="3C363F1F"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20"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28" w14:textId="77777777">
        <w:trPr>
          <w:jc w:val="center"/>
        </w:trPr>
        <w:tc>
          <w:tcPr>
            <w:tcW w:w="794" w:type="dxa"/>
            <w:vAlign w:val="center"/>
          </w:tcPr>
          <w:p w14:paraId="3C363F22" w14:textId="77777777" w:rsidR="00180B5B" w:rsidRDefault="00000000">
            <w:pPr>
              <w:adjustRightInd w:val="0"/>
              <w:snapToGrid w:val="0"/>
              <w:spacing w:before="20" w:after="20" w:line="315" w:lineRule="exact"/>
              <w:jc w:val="center"/>
            </w:pPr>
            <w:r>
              <w:rPr>
                <w:color w:val="000000"/>
                <w:sz w:val="21"/>
              </w:rPr>
              <w:t>14</w:t>
            </w:r>
          </w:p>
        </w:tc>
        <w:tc>
          <w:tcPr>
            <w:tcW w:w="1361" w:type="dxa"/>
            <w:vAlign w:val="center"/>
          </w:tcPr>
          <w:p w14:paraId="3C363F23"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2</w:t>
            </w:r>
            <w:r>
              <w:rPr>
                <w:color w:val="000000"/>
                <w:sz w:val="21"/>
              </w:rPr>
              <w:t>月</w:t>
            </w:r>
          </w:p>
        </w:tc>
        <w:tc>
          <w:tcPr>
            <w:tcW w:w="1134" w:type="dxa"/>
            <w:vAlign w:val="center"/>
          </w:tcPr>
          <w:p w14:paraId="3C363F24" w14:textId="77777777" w:rsidR="00180B5B" w:rsidRDefault="00000000">
            <w:pPr>
              <w:adjustRightInd w:val="0"/>
              <w:snapToGrid w:val="0"/>
              <w:spacing w:before="20" w:after="20" w:line="315" w:lineRule="exact"/>
              <w:jc w:val="center"/>
            </w:pPr>
            <w:proofErr w:type="spellStart"/>
            <w:r>
              <w:rPr>
                <w:color w:val="000000"/>
                <w:sz w:val="21"/>
              </w:rPr>
              <w:t>李珍蕊</w:t>
            </w:r>
            <w:proofErr w:type="spellEnd"/>
          </w:p>
        </w:tc>
        <w:tc>
          <w:tcPr>
            <w:tcW w:w="2608" w:type="dxa"/>
            <w:vAlign w:val="center"/>
          </w:tcPr>
          <w:p w14:paraId="3C363F25" w14:textId="77777777" w:rsidR="00180B5B" w:rsidRDefault="00000000">
            <w:pPr>
              <w:adjustRightInd w:val="0"/>
              <w:snapToGrid w:val="0"/>
              <w:spacing w:before="20" w:after="20" w:line="315" w:lineRule="exact"/>
            </w:pPr>
            <w:proofErr w:type="spellStart"/>
            <w:r>
              <w:rPr>
                <w:color w:val="000000"/>
                <w:sz w:val="21"/>
              </w:rPr>
              <w:t>论文撰写</w:t>
            </w:r>
            <w:proofErr w:type="spellEnd"/>
          </w:p>
        </w:tc>
        <w:tc>
          <w:tcPr>
            <w:tcW w:w="1134" w:type="dxa"/>
            <w:vAlign w:val="center"/>
          </w:tcPr>
          <w:p w14:paraId="3C363F26"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27"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2F" w14:textId="77777777">
        <w:trPr>
          <w:jc w:val="center"/>
        </w:trPr>
        <w:tc>
          <w:tcPr>
            <w:tcW w:w="794" w:type="dxa"/>
            <w:vAlign w:val="center"/>
          </w:tcPr>
          <w:p w14:paraId="3C363F29" w14:textId="77777777" w:rsidR="00180B5B" w:rsidRDefault="00000000">
            <w:pPr>
              <w:adjustRightInd w:val="0"/>
              <w:snapToGrid w:val="0"/>
              <w:spacing w:before="20" w:after="20" w:line="315" w:lineRule="exact"/>
              <w:jc w:val="center"/>
            </w:pPr>
            <w:r>
              <w:rPr>
                <w:color w:val="000000"/>
                <w:sz w:val="21"/>
              </w:rPr>
              <w:t>15</w:t>
            </w:r>
          </w:p>
        </w:tc>
        <w:tc>
          <w:tcPr>
            <w:tcW w:w="1361" w:type="dxa"/>
            <w:vAlign w:val="center"/>
          </w:tcPr>
          <w:p w14:paraId="3C363F2A"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2</w:t>
            </w:r>
            <w:r>
              <w:rPr>
                <w:color w:val="000000"/>
                <w:sz w:val="21"/>
              </w:rPr>
              <w:t>月</w:t>
            </w:r>
          </w:p>
        </w:tc>
        <w:tc>
          <w:tcPr>
            <w:tcW w:w="1134" w:type="dxa"/>
            <w:vAlign w:val="center"/>
          </w:tcPr>
          <w:p w14:paraId="3C363F2B"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p>
        </w:tc>
        <w:tc>
          <w:tcPr>
            <w:tcW w:w="2608" w:type="dxa"/>
            <w:vAlign w:val="center"/>
          </w:tcPr>
          <w:p w14:paraId="3C363F2C" w14:textId="77777777" w:rsidR="00180B5B" w:rsidRDefault="00000000">
            <w:pPr>
              <w:adjustRightInd w:val="0"/>
              <w:snapToGrid w:val="0"/>
              <w:spacing w:before="20" w:after="20" w:line="315" w:lineRule="exact"/>
            </w:pPr>
            <w:proofErr w:type="spellStart"/>
            <w:r>
              <w:rPr>
                <w:color w:val="000000"/>
                <w:sz w:val="21"/>
              </w:rPr>
              <w:t>应用指南撰写</w:t>
            </w:r>
            <w:proofErr w:type="spellEnd"/>
          </w:p>
        </w:tc>
        <w:tc>
          <w:tcPr>
            <w:tcW w:w="1134" w:type="dxa"/>
            <w:vAlign w:val="center"/>
          </w:tcPr>
          <w:p w14:paraId="3C363F2D"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2E"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36" w14:textId="77777777">
        <w:trPr>
          <w:jc w:val="center"/>
        </w:trPr>
        <w:tc>
          <w:tcPr>
            <w:tcW w:w="794" w:type="dxa"/>
            <w:vAlign w:val="center"/>
          </w:tcPr>
          <w:p w14:paraId="3C363F30" w14:textId="77777777" w:rsidR="00180B5B" w:rsidRDefault="00000000">
            <w:pPr>
              <w:adjustRightInd w:val="0"/>
              <w:snapToGrid w:val="0"/>
              <w:spacing w:before="20" w:after="20" w:line="315" w:lineRule="exact"/>
              <w:jc w:val="center"/>
            </w:pPr>
            <w:r>
              <w:rPr>
                <w:color w:val="000000"/>
                <w:sz w:val="21"/>
              </w:rPr>
              <w:t>16</w:t>
            </w:r>
          </w:p>
        </w:tc>
        <w:tc>
          <w:tcPr>
            <w:tcW w:w="1361" w:type="dxa"/>
            <w:vAlign w:val="center"/>
          </w:tcPr>
          <w:p w14:paraId="3C363F31"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2</w:t>
            </w:r>
            <w:r>
              <w:rPr>
                <w:color w:val="000000"/>
                <w:sz w:val="21"/>
              </w:rPr>
              <w:t>月</w:t>
            </w:r>
          </w:p>
        </w:tc>
        <w:tc>
          <w:tcPr>
            <w:tcW w:w="1134" w:type="dxa"/>
            <w:vAlign w:val="center"/>
          </w:tcPr>
          <w:p w14:paraId="3C363F32" w14:textId="77777777" w:rsidR="00180B5B" w:rsidRDefault="00000000">
            <w:pPr>
              <w:adjustRightInd w:val="0"/>
              <w:snapToGrid w:val="0"/>
              <w:spacing w:before="20" w:after="20" w:line="315" w:lineRule="exact"/>
              <w:jc w:val="center"/>
            </w:pPr>
            <w:proofErr w:type="spellStart"/>
            <w:r>
              <w:rPr>
                <w:color w:val="000000"/>
                <w:sz w:val="21"/>
              </w:rPr>
              <w:t>李雷</w:t>
            </w:r>
            <w:proofErr w:type="spellEnd"/>
          </w:p>
        </w:tc>
        <w:tc>
          <w:tcPr>
            <w:tcW w:w="2608" w:type="dxa"/>
            <w:vAlign w:val="center"/>
          </w:tcPr>
          <w:p w14:paraId="3C363F33" w14:textId="77777777" w:rsidR="00180B5B" w:rsidRDefault="00000000">
            <w:pPr>
              <w:adjustRightInd w:val="0"/>
              <w:snapToGrid w:val="0"/>
              <w:spacing w:before="20" w:after="20" w:line="315" w:lineRule="exact"/>
            </w:pPr>
            <w:proofErr w:type="spellStart"/>
            <w:r>
              <w:rPr>
                <w:color w:val="000000"/>
                <w:sz w:val="21"/>
              </w:rPr>
              <w:t>软件开发与测试</w:t>
            </w:r>
            <w:proofErr w:type="spellEnd"/>
          </w:p>
        </w:tc>
        <w:tc>
          <w:tcPr>
            <w:tcW w:w="1134" w:type="dxa"/>
            <w:vAlign w:val="center"/>
          </w:tcPr>
          <w:p w14:paraId="3C363F34"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35"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3D" w14:textId="77777777">
        <w:trPr>
          <w:jc w:val="center"/>
        </w:trPr>
        <w:tc>
          <w:tcPr>
            <w:tcW w:w="794" w:type="dxa"/>
            <w:vAlign w:val="center"/>
          </w:tcPr>
          <w:p w14:paraId="3C363F37" w14:textId="77777777" w:rsidR="00180B5B" w:rsidRDefault="00000000">
            <w:pPr>
              <w:adjustRightInd w:val="0"/>
              <w:snapToGrid w:val="0"/>
              <w:spacing w:before="20" w:after="20" w:line="315" w:lineRule="exact"/>
              <w:jc w:val="center"/>
            </w:pPr>
            <w:r>
              <w:rPr>
                <w:color w:val="000000"/>
                <w:sz w:val="21"/>
              </w:rPr>
              <w:t>17</w:t>
            </w:r>
          </w:p>
        </w:tc>
        <w:tc>
          <w:tcPr>
            <w:tcW w:w="1361" w:type="dxa"/>
            <w:vAlign w:val="center"/>
          </w:tcPr>
          <w:p w14:paraId="3C363F38"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3</w:t>
            </w:r>
            <w:r>
              <w:rPr>
                <w:color w:val="000000"/>
                <w:sz w:val="21"/>
              </w:rPr>
              <w:t>月</w:t>
            </w:r>
          </w:p>
        </w:tc>
        <w:tc>
          <w:tcPr>
            <w:tcW w:w="1134" w:type="dxa"/>
            <w:vAlign w:val="center"/>
          </w:tcPr>
          <w:p w14:paraId="3C363F39" w14:textId="77777777" w:rsidR="00180B5B" w:rsidRDefault="00000000">
            <w:pPr>
              <w:adjustRightInd w:val="0"/>
              <w:snapToGrid w:val="0"/>
              <w:spacing w:before="20" w:after="20" w:line="315" w:lineRule="exact"/>
              <w:jc w:val="center"/>
            </w:pPr>
            <w:proofErr w:type="spellStart"/>
            <w:r>
              <w:rPr>
                <w:color w:val="000000"/>
                <w:sz w:val="21"/>
              </w:rPr>
              <w:t>麻卓珺</w:t>
            </w:r>
            <w:proofErr w:type="spellEnd"/>
          </w:p>
        </w:tc>
        <w:tc>
          <w:tcPr>
            <w:tcW w:w="2608" w:type="dxa"/>
            <w:vAlign w:val="center"/>
          </w:tcPr>
          <w:p w14:paraId="3C363F3A" w14:textId="77777777" w:rsidR="00180B5B" w:rsidRDefault="00000000">
            <w:pPr>
              <w:adjustRightInd w:val="0"/>
              <w:snapToGrid w:val="0"/>
              <w:spacing w:before="20" w:after="20" w:line="315" w:lineRule="exact"/>
            </w:pPr>
            <w:proofErr w:type="spellStart"/>
            <w:r>
              <w:rPr>
                <w:color w:val="000000"/>
                <w:sz w:val="21"/>
              </w:rPr>
              <w:t>应用指南撰写</w:t>
            </w:r>
            <w:proofErr w:type="spellEnd"/>
          </w:p>
        </w:tc>
        <w:tc>
          <w:tcPr>
            <w:tcW w:w="1134" w:type="dxa"/>
            <w:vAlign w:val="center"/>
          </w:tcPr>
          <w:p w14:paraId="3C363F3B"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F3C"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44" w14:textId="77777777">
        <w:trPr>
          <w:jc w:val="center"/>
        </w:trPr>
        <w:tc>
          <w:tcPr>
            <w:tcW w:w="794" w:type="dxa"/>
            <w:vAlign w:val="center"/>
          </w:tcPr>
          <w:p w14:paraId="3C363F3E" w14:textId="77777777" w:rsidR="00180B5B" w:rsidRDefault="00000000">
            <w:pPr>
              <w:adjustRightInd w:val="0"/>
              <w:snapToGrid w:val="0"/>
              <w:spacing w:before="20" w:after="20" w:line="315" w:lineRule="exact"/>
              <w:jc w:val="center"/>
            </w:pPr>
            <w:r>
              <w:rPr>
                <w:color w:val="000000"/>
                <w:sz w:val="21"/>
              </w:rPr>
              <w:t>18</w:t>
            </w:r>
          </w:p>
        </w:tc>
        <w:tc>
          <w:tcPr>
            <w:tcW w:w="1361" w:type="dxa"/>
            <w:vAlign w:val="center"/>
          </w:tcPr>
          <w:p w14:paraId="3C363F3F"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3</w:t>
            </w:r>
            <w:r>
              <w:rPr>
                <w:color w:val="000000"/>
                <w:sz w:val="21"/>
              </w:rPr>
              <w:t>月</w:t>
            </w:r>
          </w:p>
        </w:tc>
        <w:tc>
          <w:tcPr>
            <w:tcW w:w="1134" w:type="dxa"/>
            <w:vAlign w:val="center"/>
          </w:tcPr>
          <w:p w14:paraId="3C363F40"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p>
        </w:tc>
        <w:tc>
          <w:tcPr>
            <w:tcW w:w="2608" w:type="dxa"/>
            <w:vAlign w:val="center"/>
          </w:tcPr>
          <w:p w14:paraId="3C363F41" w14:textId="77777777" w:rsidR="00180B5B" w:rsidRDefault="00000000">
            <w:pPr>
              <w:adjustRightInd w:val="0"/>
              <w:snapToGrid w:val="0"/>
              <w:spacing w:before="20" w:after="20" w:line="315" w:lineRule="exact"/>
            </w:pPr>
            <w:proofErr w:type="spellStart"/>
            <w:r>
              <w:rPr>
                <w:color w:val="000000"/>
                <w:sz w:val="21"/>
              </w:rPr>
              <w:t>主旨报告撰写</w:t>
            </w:r>
            <w:proofErr w:type="spellEnd"/>
          </w:p>
        </w:tc>
        <w:tc>
          <w:tcPr>
            <w:tcW w:w="1134" w:type="dxa"/>
            <w:vAlign w:val="center"/>
          </w:tcPr>
          <w:p w14:paraId="3C363F42"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43"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4B" w14:textId="77777777">
        <w:trPr>
          <w:jc w:val="center"/>
        </w:trPr>
        <w:tc>
          <w:tcPr>
            <w:tcW w:w="794" w:type="dxa"/>
            <w:vAlign w:val="center"/>
          </w:tcPr>
          <w:p w14:paraId="3C363F45" w14:textId="77777777" w:rsidR="00180B5B" w:rsidRDefault="00000000">
            <w:pPr>
              <w:adjustRightInd w:val="0"/>
              <w:snapToGrid w:val="0"/>
              <w:spacing w:before="20" w:after="20" w:line="315" w:lineRule="exact"/>
              <w:jc w:val="center"/>
            </w:pPr>
            <w:r>
              <w:rPr>
                <w:color w:val="000000"/>
                <w:sz w:val="21"/>
              </w:rPr>
              <w:t>19</w:t>
            </w:r>
          </w:p>
        </w:tc>
        <w:tc>
          <w:tcPr>
            <w:tcW w:w="1361" w:type="dxa"/>
            <w:vAlign w:val="center"/>
          </w:tcPr>
          <w:p w14:paraId="3C363F46"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3</w:t>
            </w:r>
            <w:r>
              <w:rPr>
                <w:color w:val="000000"/>
                <w:sz w:val="21"/>
              </w:rPr>
              <w:t>月</w:t>
            </w:r>
          </w:p>
        </w:tc>
        <w:tc>
          <w:tcPr>
            <w:tcW w:w="1134" w:type="dxa"/>
            <w:vAlign w:val="center"/>
          </w:tcPr>
          <w:p w14:paraId="3C363F47" w14:textId="77777777" w:rsidR="00180B5B" w:rsidRDefault="00000000">
            <w:pPr>
              <w:adjustRightInd w:val="0"/>
              <w:snapToGrid w:val="0"/>
              <w:spacing w:before="20" w:after="20" w:line="315" w:lineRule="exact"/>
              <w:jc w:val="center"/>
            </w:pPr>
            <w:proofErr w:type="spellStart"/>
            <w:r>
              <w:rPr>
                <w:color w:val="000000"/>
                <w:sz w:val="21"/>
              </w:rPr>
              <w:t>李雷</w:t>
            </w:r>
            <w:proofErr w:type="spellEnd"/>
          </w:p>
        </w:tc>
        <w:tc>
          <w:tcPr>
            <w:tcW w:w="2608" w:type="dxa"/>
            <w:vAlign w:val="center"/>
          </w:tcPr>
          <w:p w14:paraId="3C363F48" w14:textId="77777777" w:rsidR="00180B5B" w:rsidRDefault="00000000">
            <w:pPr>
              <w:adjustRightInd w:val="0"/>
              <w:snapToGrid w:val="0"/>
              <w:spacing w:before="20" w:after="20" w:line="315" w:lineRule="exact"/>
            </w:pPr>
            <w:proofErr w:type="spellStart"/>
            <w:r>
              <w:rPr>
                <w:color w:val="000000"/>
                <w:sz w:val="21"/>
              </w:rPr>
              <w:t>调研</w:t>
            </w:r>
            <w:proofErr w:type="spellEnd"/>
          </w:p>
        </w:tc>
        <w:tc>
          <w:tcPr>
            <w:tcW w:w="1134" w:type="dxa"/>
            <w:vAlign w:val="center"/>
          </w:tcPr>
          <w:p w14:paraId="3C363F49"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4A"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52" w14:textId="77777777">
        <w:trPr>
          <w:jc w:val="center"/>
        </w:trPr>
        <w:tc>
          <w:tcPr>
            <w:tcW w:w="794" w:type="dxa"/>
            <w:vAlign w:val="center"/>
          </w:tcPr>
          <w:p w14:paraId="3C363F4C" w14:textId="77777777" w:rsidR="00180B5B" w:rsidRDefault="00000000">
            <w:pPr>
              <w:adjustRightInd w:val="0"/>
              <w:snapToGrid w:val="0"/>
              <w:spacing w:before="20" w:after="20" w:line="315" w:lineRule="exact"/>
              <w:jc w:val="center"/>
            </w:pPr>
            <w:r>
              <w:rPr>
                <w:color w:val="000000"/>
                <w:sz w:val="21"/>
              </w:rPr>
              <w:t>20</w:t>
            </w:r>
          </w:p>
        </w:tc>
        <w:tc>
          <w:tcPr>
            <w:tcW w:w="1361" w:type="dxa"/>
            <w:vAlign w:val="center"/>
          </w:tcPr>
          <w:p w14:paraId="3C363F4D"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3</w:t>
            </w:r>
            <w:r>
              <w:rPr>
                <w:color w:val="000000"/>
                <w:sz w:val="21"/>
              </w:rPr>
              <w:t>月</w:t>
            </w:r>
          </w:p>
        </w:tc>
        <w:tc>
          <w:tcPr>
            <w:tcW w:w="1134" w:type="dxa"/>
            <w:vAlign w:val="center"/>
          </w:tcPr>
          <w:p w14:paraId="3C363F4E" w14:textId="77777777" w:rsidR="00180B5B" w:rsidRDefault="00000000">
            <w:pPr>
              <w:adjustRightInd w:val="0"/>
              <w:snapToGrid w:val="0"/>
              <w:spacing w:before="20" w:after="20" w:line="315" w:lineRule="exact"/>
              <w:jc w:val="center"/>
            </w:pPr>
            <w:proofErr w:type="spellStart"/>
            <w:r>
              <w:rPr>
                <w:color w:val="000000"/>
                <w:sz w:val="21"/>
              </w:rPr>
              <w:t>曾雨格</w:t>
            </w:r>
            <w:proofErr w:type="spellEnd"/>
          </w:p>
        </w:tc>
        <w:tc>
          <w:tcPr>
            <w:tcW w:w="2608" w:type="dxa"/>
            <w:vAlign w:val="center"/>
          </w:tcPr>
          <w:p w14:paraId="3C363F4F" w14:textId="77777777" w:rsidR="00180B5B" w:rsidRDefault="00000000">
            <w:pPr>
              <w:adjustRightInd w:val="0"/>
              <w:snapToGrid w:val="0"/>
              <w:spacing w:before="20" w:after="20" w:line="315" w:lineRule="exact"/>
            </w:pPr>
            <w:proofErr w:type="spellStart"/>
            <w:r>
              <w:rPr>
                <w:color w:val="000000"/>
                <w:sz w:val="21"/>
              </w:rPr>
              <w:t>PPT</w:t>
            </w:r>
            <w:r>
              <w:rPr>
                <w:color w:val="000000"/>
                <w:sz w:val="21"/>
              </w:rPr>
              <w:t>制作</w:t>
            </w:r>
            <w:proofErr w:type="spellEnd"/>
          </w:p>
        </w:tc>
        <w:tc>
          <w:tcPr>
            <w:tcW w:w="1134" w:type="dxa"/>
            <w:vAlign w:val="center"/>
          </w:tcPr>
          <w:p w14:paraId="3C363F50"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F51"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59" w14:textId="77777777">
        <w:trPr>
          <w:jc w:val="center"/>
        </w:trPr>
        <w:tc>
          <w:tcPr>
            <w:tcW w:w="794" w:type="dxa"/>
            <w:vAlign w:val="center"/>
          </w:tcPr>
          <w:p w14:paraId="3C363F53" w14:textId="77777777" w:rsidR="00180B5B" w:rsidRDefault="00000000">
            <w:pPr>
              <w:adjustRightInd w:val="0"/>
              <w:snapToGrid w:val="0"/>
              <w:spacing w:before="20" w:after="20" w:line="315" w:lineRule="exact"/>
              <w:jc w:val="center"/>
            </w:pPr>
            <w:r>
              <w:rPr>
                <w:color w:val="000000"/>
                <w:sz w:val="21"/>
              </w:rPr>
              <w:t>21</w:t>
            </w:r>
          </w:p>
        </w:tc>
        <w:tc>
          <w:tcPr>
            <w:tcW w:w="1361" w:type="dxa"/>
            <w:vAlign w:val="center"/>
          </w:tcPr>
          <w:p w14:paraId="3C363F54"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3</w:t>
            </w:r>
            <w:r>
              <w:rPr>
                <w:color w:val="000000"/>
                <w:sz w:val="21"/>
              </w:rPr>
              <w:t>月</w:t>
            </w:r>
          </w:p>
        </w:tc>
        <w:tc>
          <w:tcPr>
            <w:tcW w:w="1134" w:type="dxa"/>
            <w:vAlign w:val="center"/>
          </w:tcPr>
          <w:p w14:paraId="3C363F55" w14:textId="77777777" w:rsidR="00180B5B" w:rsidRDefault="00000000">
            <w:pPr>
              <w:adjustRightInd w:val="0"/>
              <w:snapToGrid w:val="0"/>
              <w:spacing w:before="20" w:after="20" w:line="315" w:lineRule="exact"/>
              <w:jc w:val="center"/>
            </w:pPr>
            <w:proofErr w:type="spellStart"/>
            <w:r>
              <w:rPr>
                <w:color w:val="000000"/>
                <w:sz w:val="21"/>
              </w:rPr>
              <w:t>程歆</w:t>
            </w:r>
            <w:proofErr w:type="spellEnd"/>
          </w:p>
        </w:tc>
        <w:tc>
          <w:tcPr>
            <w:tcW w:w="2608" w:type="dxa"/>
            <w:vAlign w:val="center"/>
          </w:tcPr>
          <w:p w14:paraId="3C363F56" w14:textId="77777777" w:rsidR="00180B5B" w:rsidRDefault="00000000">
            <w:pPr>
              <w:adjustRightInd w:val="0"/>
              <w:snapToGrid w:val="0"/>
              <w:spacing w:before="20" w:after="20" w:line="315" w:lineRule="exact"/>
            </w:pPr>
            <w:proofErr w:type="spellStart"/>
            <w:r>
              <w:rPr>
                <w:color w:val="000000"/>
                <w:sz w:val="21"/>
              </w:rPr>
              <w:t>论文撰写</w:t>
            </w:r>
            <w:proofErr w:type="spellEnd"/>
          </w:p>
        </w:tc>
        <w:tc>
          <w:tcPr>
            <w:tcW w:w="1134" w:type="dxa"/>
            <w:vAlign w:val="center"/>
          </w:tcPr>
          <w:p w14:paraId="3C363F57"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F58"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60" w14:textId="77777777">
        <w:trPr>
          <w:jc w:val="center"/>
        </w:trPr>
        <w:tc>
          <w:tcPr>
            <w:tcW w:w="794" w:type="dxa"/>
            <w:vAlign w:val="center"/>
          </w:tcPr>
          <w:p w14:paraId="3C363F5A" w14:textId="77777777" w:rsidR="00180B5B" w:rsidRDefault="00000000">
            <w:pPr>
              <w:adjustRightInd w:val="0"/>
              <w:snapToGrid w:val="0"/>
              <w:spacing w:before="20" w:after="20" w:line="315" w:lineRule="exact"/>
              <w:jc w:val="center"/>
            </w:pPr>
            <w:r>
              <w:rPr>
                <w:color w:val="000000"/>
                <w:sz w:val="21"/>
              </w:rPr>
              <w:t>22</w:t>
            </w:r>
          </w:p>
        </w:tc>
        <w:tc>
          <w:tcPr>
            <w:tcW w:w="1361" w:type="dxa"/>
            <w:vAlign w:val="center"/>
          </w:tcPr>
          <w:p w14:paraId="3C363F5B"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4</w:t>
            </w:r>
            <w:r>
              <w:rPr>
                <w:color w:val="000000"/>
                <w:sz w:val="21"/>
              </w:rPr>
              <w:t>月</w:t>
            </w:r>
          </w:p>
        </w:tc>
        <w:tc>
          <w:tcPr>
            <w:tcW w:w="1134" w:type="dxa"/>
            <w:vAlign w:val="center"/>
          </w:tcPr>
          <w:p w14:paraId="3C363F5C"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p>
        </w:tc>
        <w:tc>
          <w:tcPr>
            <w:tcW w:w="2608" w:type="dxa"/>
            <w:vAlign w:val="center"/>
          </w:tcPr>
          <w:p w14:paraId="3C363F5D" w14:textId="77777777" w:rsidR="00180B5B" w:rsidRDefault="00000000">
            <w:pPr>
              <w:adjustRightInd w:val="0"/>
              <w:snapToGrid w:val="0"/>
              <w:spacing w:before="20" w:after="20" w:line="315" w:lineRule="exact"/>
            </w:pPr>
            <w:proofErr w:type="spellStart"/>
            <w:r>
              <w:rPr>
                <w:color w:val="000000"/>
                <w:sz w:val="21"/>
              </w:rPr>
              <w:t>主旨报告撰写</w:t>
            </w:r>
            <w:proofErr w:type="spellEnd"/>
          </w:p>
        </w:tc>
        <w:tc>
          <w:tcPr>
            <w:tcW w:w="1134" w:type="dxa"/>
            <w:vAlign w:val="center"/>
          </w:tcPr>
          <w:p w14:paraId="3C363F5E"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F5F"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67" w14:textId="77777777">
        <w:trPr>
          <w:jc w:val="center"/>
        </w:trPr>
        <w:tc>
          <w:tcPr>
            <w:tcW w:w="794" w:type="dxa"/>
            <w:vAlign w:val="center"/>
          </w:tcPr>
          <w:p w14:paraId="3C363F61" w14:textId="77777777" w:rsidR="00180B5B" w:rsidRDefault="00000000">
            <w:pPr>
              <w:adjustRightInd w:val="0"/>
              <w:snapToGrid w:val="0"/>
              <w:spacing w:before="20" w:after="20" w:line="315" w:lineRule="exact"/>
              <w:jc w:val="center"/>
            </w:pPr>
            <w:r>
              <w:rPr>
                <w:color w:val="000000"/>
                <w:sz w:val="21"/>
              </w:rPr>
              <w:t>23</w:t>
            </w:r>
          </w:p>
        </w:tc>
        <w:tc>
          <w:tcPr>
            <w:tcW w:w="1361" w:type="dxa"/>
            <w:vAlign w:val="center"/>
          </w:tcPr>
          <w:p w14:paraId="3C363F62"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4</w:t>
            </w:r>
            <w:r>
              <w:rPr>
                <w:color w:val="000000"/>
                <w:sz w:val="21"/>
              </w:rPr>
              <w:t>月</w:t>
            </w:r>
          </w:p>
        </w:tc>
        <w:tc>
          <w:tcPr>
            <w:tcW w:w="1134" w:type="dxa"/>
            <w:vAlign w:val="center"/>
          </w:tcPr>
          <w:p w14:paraId="3C363F63" w14:textId="77777777" w:rsidR="00180B5B" w:rsidRDefault="00000000">
            <w:pPr>
              <w:adjustRightInd w:val="0"/>
              <w:snapToGrid w:val="0"/>
              <w:spacing w:before="20" w:after="20" w:line="315" w:lineRule="exact"/>
              <w:jc w:val="center"/>
            </w:pPr>
            <w:proofErr w:type="spellStart"/>
            <w:r>
              <w:rPr>
                <w:color w:val="000000"/>
                <w:sz w:val="21"/>
              </w:rPr>
              <w:t>李雷</w:t>
            </w:r>
            <w:proofErr w:type="spellEnd"/>
          </w:p>
        </w:tc>
        <w:tc>
          <w:tcPr>
            <w:tcW w:w="2608" w:type="dxa"/>
            <w:vAlign w:val="center"/>
          </w:tcPr>
          <w:p w14:paraId="3C363F64" w14:textId="77777777" w:rsidR="00180B5B" w:rsidRDefault="00000000">
            <w:pPr>
              <w:adjustRightInd w:val="0"/>
              <w:snapToGrid w:val="0"/>
              <w:spacing w:before="20" w:after="20" w:line="315" w:lineRule="exact"/>
            </w:pPr>
            <w:proofErr w:type="spellStart"/>
            <w:r>
              <w:rPr>
                <w:color w:val="000000"/>
                <w:sz w:val="21"/>
              </w:rPr>
              <w:t>软件开发与测试</w:t>
            </w:r>
            <w:proofErr w:type="spellEnd"/>
          </w:p>
        </w:tc>
        <w:tc>
          <w:tcPr>
            <w:tcW w:w="1134" w:type="dxa"/>
            <w:vAlign w:val="center"/>
          </w:tcPr>
          <w:p w14:paraId="3C363F65"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66"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6E" w14:textId="77777777">
        <w:trPr>
          <w:jc w:val="center"/>
        </w:trPr>
        <w:tc>
          <w:tcPr>
            <w:tcW w:w="794" w:type="dxa"/>
            <w:vAlign w:val="center"/>
          </w:tcPr>
          <w:p w14:paraId="3C363F68" w14:textId="77777777" w:rsidR="00180B5B" w:rsidRDefault="00000000">
            <w:pPr>
              <w:adjustRightInd w:val="0"/>
              <w:snapToGrid w:val="0"/>
              <w:spacing w:before="20" w:after="20" w:line="315" w:lineRule="exact"/>
              <w:jc w:val="center"/>
            </w:pPr>
            <w:r>
              <w:rPr>
                <w:color w:val="000000"/>
                <w:sz w:val="21"/>
              </w:rPr>
              <w:t>24</w:t>
            </w:r>
          </w:p>
        </w:tc>
        <w:tc>
          <w:tcPr>
            <w:tcW w:w="1361" w:type="dxa"/>
            <w:vAlign w:val="center"/>
          </w:tcPr>
          <w:p w14:paraId="3C363F69"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4</w:t>
            </w:r>
            <w:r>
              <w:rPr>
                <w:color w:val="000000"/>
                <w:sz w:val="21"/>
              </w:rPr>
              <w:t>月</w:t>
            </w:r>
          </w:p>
        </w:tc>
        <w:tc>
          <w:tcPr>
            <w:tcW w:w="1134" w:type="dxa"/>
            <w:vAlign w:val="center"/>
          </w:tcPr>
          <w:p w14:paraId="3C363F6A" w14:textId="77777777" w:rsidR="00180B5B" w:rsidRDefault="00000000">
            <w:pPr>
              <w:adjustRightInd w:val="0"/>
              <w:snapToGrid w:val="0"/>
              <w:spacing w:before="20" w:after="20" w:line="315" w:lineRule="exact"/>
              <w:jc w:val="center"/>
            </w:pPr>
            <w:proofErr w:type="spellStart"/>
            <w:r>
              <w:rPr>
                <w:color w:val="000000"/>
                <w:sz w:val="21"/>
              </w:rPr>
              <w:t>曾雨格</w:t>
            </w:r>
            <w:proofErr w:type="spellEnd"/>
          </w:p>
        </w:tc>
        <w:tc>
          <w:tcPr>
            <w:tcW w:w="2608" w:type="dxa"/>
            <w:vAlign w:val="center"/>
          </w:tcPr>
          <w:p w14:paraId="3C363F6B" w14:textId="77777777" w:rsidR="00180B5B" w:rsidRDefault="00000000">
            <w:pPr>
              <w:adjustRightInd w:val="0"/>
              <w:snapToGrid w:val="0"/>
              <w:spacing w:before="20" w:after="20" w:line="315" w:lineRule="exact"/>
            </w:pPr>
            <w:proofErr w:type="spellStart"/>
            <w:r>
              <w:rPr>
                <w:color w:val="000000"/>
                <w:sz w:val="21"/>
              </w:rPr>
              <w:t>论文撰写</w:t>
            </w:r>
            <w:proofErr w:type="spellEnd"/>
          </w:p>
        </w:tc>
        <w:tc>
          <w:tcPr>
            <w:tcW w:w="1134" w:type="dxa"/>
            <w:vAlign w:val="center"/>
          </w:tcPr>
          <w:p w14:paraId="3C363F6C"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6D"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75" w14:textId="77777777">
        <w:trPr>
          <w:jc w:val="center"/>
        </w:trPr>
        <w:tc>
          <w:tcPr>
            <w:tcW w:w="794" w:type="dxa"/>
            <w:vAlign w:val="center"/>
          </w:tcPr>
          <w:p w14:paraId="3C363F6F" w14:textId="77777777" w:rsidR="00180B5B" w:rsidRDefault="00000000">
            <w:pPr>
              <w:adjustRightInd w:val="0"/>
              <w:snapToGrid w:val="0"/>
              <w:spacing w:before="20" w:after="20" w:line="315" w:lineRule="exact"/>
              <w:jc w:val="center"/>
            </w:pPr>
            <w:r>
              <w:rPr>
                <w:color w:val="000000"/>
                <w:sz w:val="21"/>
              </w:rPr>
              <w:t>25</w:t>
            </w:r>
          </w:p>
        </w:tc>
        <w:tc>
          <w:tcPr>
            <w:tcW w:w="1361" w:type="dxa"/>
            <w:vAlign w:val="center"/>
          </w:tcPr>
          <w:p w14:paraId="3C363F70"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4</w:t>
            </w:r>
            <w:r>
              <w:rPr>
                <w:color w:val="000000"/>
                <w:sz w:val="21"/>
              </w:rPr>
              <w:t>月</w:t>
            </w:r>
          </w:p>
        </w:tc>
        <w:tc>
          <w:tcPr>
            <w:tcW w:w="1134" w:type="dxa"/>
            <w:vAlign w:val="center"/>
          </w:tcPr>
          <w:p w14:paraId="3C363F71" w14:textId="77777777" w:rsidR="00180B5B" w:rsidRDefault="00000000">
            <w:pPr>
              <w:adjustRightInd w:val="0"/>
              <w:snapToGrid w:val="0"/>
              <w:spacing w:before="20" w:after="20" w:line="315" w:lineRule="exact"/>
              <w:jc w:val="center"/>
            </w:pPr>
            <w:proofErr w:type="spellStart"/>
            <w:r>
              <w:rPr>
                <w:color w:val="000000"/>
                <w:sz w:val="21"/>
              </w:rPr>
              <w:t>程歆</w:t>
            </w:r>
            <w:proofErr w:type="spellEnd"/>
          </w:p>
        </w:tc>
        <w:tc>
          <w:tcPr>
            <w:tcW w:w="2608" w:type="dxa"/>
            <w:vAlign w:val="center"/>
          </w:tcPr>
          <w:p w14:paraId="3C363F72" w14:textId="77777777" w:rsidR="00180B5B" w:rsidRDefault="00000000">
            <w:pPr>
              <w:adjustRightInd w:val="0"/>
              <w:snapToGrid w:val="0"/>
              <w:spacing w:before="20" w:after="20" w:line="315" w:lineRule="exact"/>
            </w:pPr>
            <w:proofErr w:type="spellStart"/>
            <w:r>
              <w:rPr>
                <w:color w:val="000000"/>
                <w:sz w:val="21"/>
              </w:rPr>
              <w:t>PPT</w:t>
            </w:r>
            <w:r>
              <w:rPr>
                <w:color w:val="000000"/>
                <w:sz w:val="21"/>
              </w:rPr>
              <w:t>制作</w:t>
            </w:r>
            <w:proofErr w:type="spellEnd"/>
          </w:p>
        </w:tc>
        <w:tc>
          <w:tcPr>
            <w:tcW w:w="1134" w:type="dxa"/>
            <w:vAlign w:val="center"/>
          </w:tcPr>
          <w:p w14:paraId="3C363F73"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F74"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7C" w14:textId="77777777">
        <w:trPr>
          <w:jc w:val="center"/>
        </w:trPr>
        <w:tc>
          <w:tcPr>
            <w:tcW w:w="794" w:type="dxa"/>
            <w:vAlign w:val="center"/>
          </w:tcPr>
          <w:p w14:paraId="3C363F76" w14:textId="77777777" w:rsidR="00180B5B" w:rsidRDefault="00000000">
            <w:pPr>
              <w:adjustRightInd w:val="0"/>
              <w:snapToGrid w:val="0"/>
              <w:spacing w:before="20" w:after="20" w:line="315" w:lineRule="exact"/>
              <w:jc w:val="center"/>
            </w:pPr>
            <w:r>
              <w:rPr>
                <w:color w:val="000000"/>
                <w:sz w:val="21"/>
              </w:rPr>
              <w:t>26</w:t>
            </w:r>
          </w:p>
        </w:tc>
        <w:tc>
          <w:tcPr>
            <w:tcW w:w="1361" w:type="dxa"/>
            <w:vAlign w:val="center"/>
          </w:tcPr>
          <w:p w14:paraId="3C363F77"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4</w:t>
            </w:r>
            <w:r>
              <w:rPr>
                <w:color w:val="000000"/>
                <w:sz w:val="21"/>
              </w:rPr>
              <w:t>月</w:t>
            </w:r>
          </w:p>
        </w:tc>
        <w:tc>
          <w:tcPr>
            <w:tcW w:w="1134" w:type="dxa"/>
            <w:vAlign w:val="center"/>
          </w:tcPr>
          <w:p w14:paraId="3C363F78"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p>
        </w:tc>
        <w:tc>
          <w:tcPr>
            <w:tcW w:w="2608" w:type="dxa"/>
            <w:vAlign w:val="center"/>
          </w:tcPr>
          <w:p w14:paraId="3C363F79" w14:textId="77777777" w:rsidR="00180B5B" w:rsidRDefault="00000000">
            <w:pPr>
              <w:adjustRightInd w:val="0"/>
              <w:snapToGrid w:val="0"/>
              <w:spacing w:before="20" w:after="20" w:line="315" w:lineRule="exact"/>
            </w:pPr>
            <w:proofErr w:type="spellStart"/>
            <w:r>
              <w:rPr>
                <w:color w:val="000000"/>
                <w:sz w:val="21"/>
              </w:rPr>
              <w:t>外勤：现场调研</w:t>
            </w:r>
            <w:proofErr w:type="spellEnd"/>
          </w:p>
        </w:tc>
        <w:tc>
          <w:tcPr>
            <w:tcW w:w="1134" w:type="dxa"/>
            <w:vAlign w:val="center"/>
          </w:tcPr>
          <w:p w14:paraId="3C363F7A" w14:textId="77777777" w:rsidR="00180B5B" w:rsidRDefault="00000000">
            <w:pPr>
              <w:adjustRightInd w:val="0"/>
              <w:snapToGrid w:val="0"/>
              <w:spacing w:before="20" w:after="20" w:line="315" w:lineRule="exact"/>
              <w:jc w:val="center"/>
            </w:pPr>
            <w:r>
              <w:rPr>
                <w:color w:val="000000"/>
                <w:sz w:val="21"/>
              </w:rPr>
              <w:t>0.5</w:t>
            </w:r>
          </w:p>
        </w:tc>
        <w:tc>
          <w:tcPr>
            <w:tcW w:w="1701" w:type="dxa"/>
            <w:vAlign w:val="center"/>
          </w:tcPr>
          <w:p w14:paraId="3C363F7B" w14:textId="77777777" w:rsidR="00180B5B" w:rsidRDefault="00000000">
            <w:pPr>
              <w:adjustRightInd w:val="0"/>
              <w:snapToGrid w:val="0"/>
              <w:spacing w:before="20" w:after="20" w:line="315" w:lineRule="exact"/>
              <w:jc w:val="center"/>
            </w:pPr>
            <w:proofErr w:type="spellStart"/>
            <w:r>
              <w:rPr>
                <w:color w:val="000000"/>
                <w:sz w:val="21"/>
              </w:rPr>
              <w:t>人日</w:t>
            </w:r>
            <w:proofErr w:type="spellEnd"/>
          </w:p>
        </w:tc>
      </w:tr>
      <w:tr w:rsidR="00180B5B" w14:paraId="3C363F83" w14:textId="77777777">
        <w:trPr>
          <w:jc w:val="center"/>
        </w:trPr>
        <w:tc>
          <w:tcPr>
            <w:tcW w:w="794" w:type="dxa"/>
            <w:vAlign w:val="center"/>
          </w:tcPr>
          <w:p w14:paraId="3C363F7D" w14:textId="77777777" w:rsidR="00180B5B" w:rsidRDefault="00000000">
            <w:pPr>
              <w:adjustRightInd w:val="0"/>
              <w:snapToGrid w:val="0"/>
              <w:spacing w:before="20" w:after="20" w:line="315" w:lineRule="exact"/>
              <w:jc w:val="center"/>
            </w:pPr>
            <w:r>
              <w:rPr>
                <w:color w:val="000000"/>
                <w:sz w:val="21"/>
              </w:rPr>
              <w:t>27</w:t>
            </w:r>
          </w:p>
        </w:tc>
        <w:tc>
          <w:tcPr>
            <w:tcW w:w="1361" w:type="dxa"/>
            <w:vAlign w:val="center"/>
          </w:tcPr>
          <w:p w14:paraId="3C363F7E"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4</w:t>
            </w:r>
            <w:r>
              <w:rPr>
                <w:color w:val="000000"/>
                <w:sz w:val="21"/>
              </w:rPr>
              <w:t>月</w:t>
            </w:r>
          </w:p>
        </w:tc>
        <w:tc>
          <w:tcPr>
            <w:tcW w:w="1134" w:type="dxa"/>
            <w:vAlign w:val="center"/>
          </w:tcPr>
          <w:p w14:paraId="3C363F7F" w14:textId="77777777" w:rsidR="00180B5B" w:rsidRDefault="00000000">
            <w:pPr>
              <w:adjustRightInd w:val="0"/>
              <w:snapToGrid w:val="0"/>
              <w:spacing w:before="20" w:after="20" w:line="315" w:lineRule="exact"/>
              <w:jc w:val="center"/>
            </w:pPr>
            <w:proofErr w:type="spellStart"/>
            <w:r>
              <w:rPr>
                <w:color w:val="000000"/>
                <w:sz w:val="21"/>
              </w:rPr>
              <w:t>李雷</w:t>
            </w:r>
            <w:proofErr w:type="spellEnd"/>
          </w:p>
        </w:tc>
        <w:tc>
          <w:tcPr>
            <w:tcW w:w="2608" w:type="dxa"/>
            <w:vAlign w:val="center"/>
          </w:tcPr>
          <w:p w14:paraId="3C363F80" w14:textId="77777777" w:rsidR="00180B5B" w:rsidRDefault="00000000">
            <w:pPr>
              <w:adjustRightInd w:val="0"/>
              <w:snapToGrid w:val="0"/>
              <w:spacing w:before="20" w:after="20" w:line="315" w:lineRule="exact"/>
              <w:rPr>
                <w:lang w:eastAsia="zh-CN"/>
              </w:rPr>
            </w:pPr>
            <w:r>
              <w:rPr>
                <w:color w:val="000000"/>
                <w:sz w:val="21"/>
                <w:lang w:eastAsia="zh-CN"/>
              </w:rPr>
              <w:t>外勤：现场踏勘与资料收集</w:t>
            </w:r>
          </w:p>
        </w:tc>
        <w:tc>
          <w:tcPr>
            <w:tcW w:w="1134" w:type="dxa"/>
            <w:vAlign w:val="center"/>
          </w:tcPr>
          <w:p w14:paraId="3C363F81" w14:textId="77777777" w:rsidR="00180B5B" w:rsidRDefault="00000000">
            <w:pPr>
              <w:adjustRightInd w:val="0"/>
              <w:snapToGrid w:val="0"/>
              <w:spacing w:before="20" w:after="20" w:line="315" w:lineRule="exact"/>
              <w:jc w:val="center"/>
            </w:pPr>
            <w:r>
              <w:rPr>
                <w:color w:val="000000"/>
                <w:sz w:val="21"/>
              </w:rPr>
              <w:t>1</w:t>
            </w:r>
          </w:p>
        </w:tc>
        <w:tc>
          <w:tcPr>
            <w:tcW w:w="1701" w:type="dxa"/>
            <w:vAlign w:val="center"/>
          </w:tcPr>
          <w:p w14:paraId="3C363F82" w14:textId="77777777" w:rsidR="00180B5B" w:rsidRDefault="00000000">
            <w:pPr>
              <w:adjustRightInd w:val="0"/>
              <w:snapToGrid w:val="0"/>
              <w:spacing w:before="20" w:after="20" w:line="315" w:lineRule="exact"/>
              <w:jc w:val="center"/>
            </w:pPr>
            <w:proofErr w:type="spellStart"/>
            <w:r>
              <w:rPr>
                <w:color w:val="000000"/>
                <w:sz w:val="21"/>
              </w:rPr>
              <w:t>人日</w:t>
            </w:r>
            <w:proofErr w:type="spellEnd"/>
          </w:p>
        </w:tc>
      </w:tr>
      <w:tr w:rsidR="00180B5B" w14:paraId="3C363F8A" w14:textId="77777777">
        <w:trPr>
          <w:jc w:val="center"/>
        </w:trPr>
        <w:tc>
          <w:tcPr>
            <w:tcW w:w="794" w:type="dxa"/>
            <w:vAlign w:val="center"/>
          </w:tcPr>
          <w:p w14:paraId="3C363F84" w14:textId="77777777" w:rsidR="00180B5B" w:rsidRDefault="00000000">
            <w:pPr>
              <w:adjustRightInd w:val="0"/>
              <w:snapToGrid w:val="0"/>
              <w:spacing w:before="20" w:after="20" w:line="315" w:lineRule="exact"/>
              <w:jc w:val="center"/>
            </w:pPr>
            <w:r>
              <w:rPr>
                <w:color w:val="000000"/>
                <w:sz w:val="21"/>
              </w:rPr>
              <w:lastRenderedPageBreak/>
              <w:t>28</w:t>
            </w:r>
          </w:p>
        </w:tc>
        <w:tc>
          <w:tcPr>
            <w:tcW w:w="1361" w:type="dxa"/>
            <w:vAlign w:val="center"/>
          </w:tcPr>
          <w:p w14:paraId="3C363F85"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5</w:t>
            </w:r>
            <w:r>
              <w:rPr>
                <w:color w:val="000000"/>
                <w:sz w:val="21"/>
              </w:rPr>
              <w:t>月</w:t>
            </w:r>
          </w:p>
        </w:tc>
        <w:tc>
          <w:tcPr>
            <w:tcW w:w="1134" w:type="dxa"/>
            <w:vAlign w:val="center"/>
          </w:tcPr>
          <w:p w14:paraId="3C363F86" w14:textId="77777777" w:rsidR="00180B5B" w:rsidRDefault="00000000">
            <w:pPr>
              <w:adjustRightInd w:val="0"/>
              <w:snapToGrid w:val="0"/>
              <w:spacing w:before="20" w:after="20" w:line="315" w:lineRule="exact"/>
              <w:jc w:val="center"/>
            </w:pPr>
            <w:proofErr w:type="spellStart"/>
            <w:r>
              <w:rPr>
                <w:color w:val="000000"/>
                <w:sz w:val="21"/>
              </w:rPr>
              <w:t>李珍蕊</w:t>
            </w:r>
            <w:proofErr w:type="spellEnd"/>
          </w:p>
        </w:tc>
        <w:tc>
          <w:tcPr>
            <w:tcW w:w="2608" w:type="dxa"/>
            <w:vAlign w:val="center"/>
          </w:tcPr>
          <w:p w14:paraId="3C363F87" w14:textId="77777777" w:rsidR="00180B5B" w:rsidRDefault="00000000">
            <w:pPr>
              <w:adjustRightInd w:val="0"/>
              <w:snapToGrid w:val="0"/>
              <w:spacing w:before="20" w:after="20" w:line="315" w:lineRule="exact"/>
            </w:pPr>
            <w:proofErr w:type="spellStart"/>
            <w:r>
              <w:rPr>
                <w:color w:val="000000"/>
                <w:sz w:val="21"/>
              </w:rPr>
              <w:t>论文撰写</w:t>
            </w:r>
            <w:proofErr w:type="spellEnd"/>
          </w:p>
        </w:tc>
        <w:tc>
          <w:tcPr>
            <w:tcW w:w="1134" w:type="dxa"/>
            <w:vAlign w:val="center"/>
          </w:tcPr>
          <w:p w14:paraId="3C363F88"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F89"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91" w14:textId="77777777">
        <w:trPr>
          <w:jc w:val="center"/>
        </w:trPr>
        <w:tc>
          <w:tcPr>
            <w:tcW w:w="794" w:type="dxa"/>
            <w:vAlign w:val="center"/>
          </w:tcPr>
          <w:p w14:paraId="3C363F8B" w14:textId="77777777" w:rsidR="00180B5B" w:rsidRDefault="00000000">
            <w:pPr>
              <w:adjustRightInd w:val="0"/>
              <w:snapToGrid w:val="0"/>
              <w:spacing w:before="20" w:after="20" w:line="315" w:lineRule="exact"/>
              <w:jc w:val="center"/>
            </w:pPr>
            <w:r>
              <w:rPr>
                <w:color w:val="000000"/>
                <w:sz w:val="21"/>
              </w:rPr>
              <w:t>29</w:t>
            </w:r>
          </w:p>
        </w:tc>
        <w:tc>
          <w:tcPr>
            <w:tcW w:w="1361" w:type="dxa"/>
            <w:vAlign w:val="center"/>
          </w:tcPr>
          <w:p w14:paraId="3C363F8C"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5</w:t>
            </w:r>
            <w:r>
              <w:rPr>
                <w:color w:val="000000"/>
                <w:sz w:val="21"/>
              </w:rPr>
              <w:t>月</w:t>
            </w:r>
          </w:p>
        </w:tc>
        <w:tc>
          <w:tcPr>
            <w:tcW w:w="1134" w:type="dxa"/>
            <w:vAlign w:val="center"/>
          </w:tcPr>
          <w:p w14:paraId="3C363F8D" w14:textId="77777777" w:rsidR="00180B5B" w:rsidRDefault="00000000">
            <w:pPr>
              <w:adjustRightInd w:val="0"/>
              <w:snapToGrid w:val="0"/>
              <w:spacing w:before="20" w:after="20" w:line="315" w:lineRule="exact"/>
              <w:jc w:val="center"/>
            </w:pPr>
            <w:proofErr w:type="spellStart"/>
            <w:r>
              <w:rPr>
                <w:color w:val="000000"/>
                <w:sz w:val="21"/>
              </w:rPr>
              <w:t>麻卓珺</w:t>
            </w:r>
            <w:proofErr w:type="spellEnd"/>
          </w:p>
        </w:tc>
        <w:tc>
          <w:tcPr>
            <w:tcW w:w="2608" w:type="dxa"/>
            <w:vAlign w:val="center"/>
          </w:tcPr>
          <w:p w14:paraId="3C363F8E" w14:textId="77777777" w:rsidR="00180B5B" w:rsidRDefault="00000000">
            <w:pPr>
              <w:adjustRightInd w:val="0"/>
              <w:snapToGrid w:val="0"/>
              <w:spacing w:before="20" w:after="20" w:line="315" w:lineRule="exact"/>
            </w:pPr>
            <w:proofErr w:type="spellStart"/>
            <w:r>
              <w:rPr>
                <w:color w:val="000000"/>
                <w:sz w:val="21"/>
              </w:rPr>
              <w:t>软件开发与测试</w:t>
            </w:r>
            <w:proofErr w:type="spellEnd"/>
          </w:p>
        </w:tc>
        <w:tc>
          <w:tcPr>
            <w:tcW w:w="1134" w:type="dxa"/>
            <w:vAlign w:val="center"/>
          </w:tcPr>
          <w:p w14:paraId="3C363F8F"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F90"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98" w14:textId="77777777">
        <w:trPr>
          <w:jc w:val="center"/>
        </w:trPr>
        <w:tc>
          <w:tcPr>
            <w:tcW w:w="794" w:type="dxa"/>
            <w:vAlign w:val="center"/>
          </w:tcPr>
          <w:p w14:paraId="3C363F92" w14:textId="77777777" w:rsidR="00180B5B" w:rsidRDefault="00000000">
            <w:pPr>
              <w:adjustRightInd w:val="0"/>
              <w:snapToGrid w:val="0"/>
              <w:spacing w:before="20" w:after="20" w:line="315" w:lineRule="exact"/>
              <w:jc w:val="center"/>
            </w:pPr>
            <w:r>
              <w:rPr>
                <w:color w:val="000000"/>
                <w:sz w:val="21"/>
              </w:rPr>
              <w:t>30</w:t>
            </w:r>
          </w:p>
        </w:tc>
        <w:tc>
          <w:tcPr>
            <w:tcW w:w="1361" w:type="dxa"/>
            <w:vAlign w:val="center"/>
          </w:tcPr>
          <w:p w14:paraId="3C363F93"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5</w:t>
            </w:r>
            <w:r>
              <w:rPr>
                <w:color w:val="000000"/>
                <w:sz w:val="21"/>
              </w:rPr>
              <w:t>月</w:t>
            </w:r>
          </w:p>
        </w:tc>
        <w:tc>
          <w:tcPr>
            <w:tcW w:w="1134" w:type="dxa"/>
            <w:vAlign w:val="center"/>
          </w:tcPr>
          <w:p w14:paraId="3C363F94"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p>
        </w:tc>
        <w:tc>
          <w:tcPr>
            <w:tcW w:w="2608" w:type="dxa"/>
            <w:vAlign w:val="center"/>
          </w:tcPr>
          <w:p w14:paraId="3C363F95" w14:textId="77777777" w:rsidR="00180B5B" w:rsidRDefault="00000000">
            <w:pPr>
              <w:adjustRightInd w:val="0"/>
              <w:snapToGrid w:val="0"/>
              <w:spacing w:before="20" w:after="20" w:line="315" w:lineRule="exact"/>
            </w:pPr>
            <w:proofErr w:type="spellStart"/>
            <w:r>
              <w:rPr>
                <w:color w:val="000000"/>
                <w:sz w:val="21"/>
              </w:rPr>
              <w:t>调研</w:t>
            </w:r>
            <w:proofErr w:type="spellEnd"/>
          </w:p>
        </w:tc>
        <w:tc>
          <w:tcPr>
            <w:tcW w:w="1134" w:type="dxa"/>
            <w:vAlign w:val="center"/>
          </w:tcPr>
          <w:p w14:paraId="3C363F96"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F97"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9F" w14:textId="77777777">
        <w:trPr>
          <w:jc w:val="center"/>
        </w:trPr>
        <w:tc>
          <w:tcPr>
            <w:tcW w:w="794" w:type="dxa"/>
            <w:vAlign w:val="center"/>
          </w:tcPr>
          <w:p w14:paraId="3C363F99" w14:textId="77777777" w:rsidR="00180B5B" w:rsidRDefault="00000000">
            <w:pPr>
              <w:adjustRightInd w:val="0"/>
              <w:snapToGrid w:val="0"/>
              <w:spacing w:before="20" w:after="20" w:line="315" w:lineRule="exact"/>
              <w:jc w:val="center"/>
            </w:pPr>
            <w:r>
              <w:rPr>
                <w:color w:val="000000"/>
                <w:sz w:val="21"/>
              </w:rPr>
              <w:t>31</w:t>
            </w:r>
          </w:p>
        </w:tc>
        <w:tc>
          <w:tcPr>
            <w:tcW w:w="1361" w:type="dxa"/>
            <w:vAlign w:val="center"/>
          </w:tcPr>
          <w:p w14:paraId="3C363F9A"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5</w:t>
            </w:r>
            <w:r>
              <w:rPr>
                <w:color w:val="000000"/>
                <w:sz w:val="21"/>
              </w:rPr>
              <w:t>月</w:t>
            </w:r>
          </w:p>
        </w:tc>
        <w:tc>
          <w:tcPr>
            <w:tcW w:w="1134" w:type="dxa"/>
            <w:vAlign w:val="center"/>
          </w:tcPr>
          <w:p w14:paraId="3C363F9B" w14:textId="77777777" w:rsidR="00180B5B" w:rsidRDefault="00000000">
            <w:pPr>
              <w:adjustRightInd w:val="0"/>
              <w:snapToGrid w:val="0"/>
              <w:spacing w:before="20" w:after="20" w:line="315" w:lineRule="exact"/>
              <w:jc w:val="center"/>
            </w:pPr>
            <w:proofErr w:type="spellStart"/>
            <w:r>
              <w:rPr>
                <w:color w:val="000000"/>
                <w:sz w:val="21"/>
              </w:rPr>
              <w:t>李雷</w:t>
            </w:r>
            <w:proofErr w:type="spellEnd"/>
          </w:p>
        </w:tc>
        <w:tc>
          <w:tcPr>
            <w:tcW w:w="2608" w:type="dxa"/>
            <w:vAlign w:val="center"/>
          </w:tcPr>
          <w:p w14:paraId="3C363F9C" w14:textId="77777777" w:rsidR="00180B5B" w:rsidRDefault="00000000">
            <w:pPr>
              <w:adjustRightInd w:val="0"/>
              <w:snapToGrid w:val="0"/>
              <w:spacing w:before="20" w:after="20" w:line="315" w:lineRule="exact"/>
            </w:pPr>
            <w:proofErr w:type="spellStart"/>
            <w:r>
              <w:rPr>
                <w:color w:val="000000"/>
                <w:sz w:val="21"/>
              </w:rPr>
              <w:t>论文撰写</w:t>
            </w:r>
            <w:proofErr w:type="spellEnd"/>
          </w:p>
        </w:tc>
        <w:tc>
          <w:tcPr>
            <w:tcW w:w="1134" w:type="dxa"/>
            <w:vAlign w:val="center"/>
          </w:tcPr>
          <w:p w14:paraId="3C363F9D" w14:textId="77777777" w:rsidR="00180B5B" w:rsidRDefault="00000000">
            <w:pPr>
              <w:adjustRightInd w:val="0"/>
              <w:snapToGrid w:val="0"/>
              <w:spacing w:before="20" w:after="20" w:line="315" w:lineRule="exact"/>
              <w:jc w:val="center"/>
            </w:pPr>
            <w:r>
              <w:rPr>
                <w:color w:val="000000"/>
                <w:sz w:val="21"/>
              </w:rPr>
              <w:t>4</w:t>
            </w:r>
          </w:p>
        </w:tc>
        <w:tc>
          <w:tcPr>
            <w:tcW w:w="1701" w:type="dxa"/>
            <w:vAlign w:val="center"/>
          </w:tcPr>
          <w:p w14:paraId="3C363F9E"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A6" w14:textId="77777777">
        <w:trPr>
          <w:jc w:val="center"/>
        </w:trPr>
        <w:tc>
          <w:tcPr>
            <w:tcW w:w="794" w:type="dxa"/>
            <w:vAlign w:val="center"/>
          </w:tcPr>
          <w:p w14:paraId="3C363FA0" w14:textId="77777777" w:rsidR="00180B5B" w:rsidRDefault="00000000">
            <w:pPr>
              <w:adjustRightInd w:val="0"/>
              <w:snapToGrid w:val="0"/>
              <w:spacing w:before="20" w:after="20" w:line="315" w:lineRule="exact"/>
              <w:jc w:val="center"/>
            </w:pPr>
            <w:r>
              <w:rPr>
                <w:color w:val="000000"/>
                <w:sz w:val="21"/>
              </w:rPr>
              <w:t>32</w:t>
            </w:r>
          </w:p>
        </w:tc>
        <w:tc>
          <w:tcPr>
            <w:tcW w:w="1361" w:type="dxa"/>
            <w:vAlign w:val="center"/>
          </w:tcPr>
          <w:p w14:paraId="3C363FA1"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5</w:t>
            </w:r>
            <w:r>
              <w:rPr>
                <w:color w:val="000000"/>
                <w:sz w:val="21"/>
              </w:rPr>
              <w:t>月</w:t>
            </w:r>
          </w:p>
        </w:tc>
        <w:tc>
          <w:tcPr>
            <w:tcW w:w="1134" w:type="dxa"/>
            <w:vAlign w:val="center"/>
          </w:tcPr>
          <w:p w14:paraId="3C363FA2"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p>
        </w:tc>
        <w:tc>
          <w:tcPr>
            <w:tcW w:w="2608" w:type="dxa"/>
            <w:vAlign w:val="center"/>
          </w:tcPr>
          <w:p w14:paraId="3C363FA3" w14:textId="77777777" w:rsidR="00180B5B" w:rsidRDefault="00000000">
            <w:pPr>
              <w:adjustRightInd w:val="0"/>
              <w:snapToGrid w:val="0"/>
              <w:spacing w:before="20" w:after="20" w:line="315" w:lineRule="exact"/>
              <w:rPr>
                <w:lang w:eastAsia="zh-CN"/>
              </w:rPr>
            </w:pPr>
            <w:r>
              <w:rPr>
                <w:color w:val="000000"/>
                <w:sz w:val="21"/>
                <w:lang w:eastAsia="zh-CN"/>
              </w:rPr>
              <w:t>外勤：会议讨论与汇报</w:t>
            </w:r>
          </w:p>
        </w:tc>
        <w:tc>
          <w:tcPr>
            <w:tcW w:w="1134" w:type="dxa"/>
            <w:vAlign w:val="center"/>
          </w:tcPr>
          <w:p w14:paraId="3C363FA4" w14:textId="77777777" w:rsidR="00180B5B" w:rsidRDefault="00000000">
            <w:pPr>
              <w:adjustRightInd w:val="0"/>
              <w:snapToGrid w:val="0"/>
              <w:spacing w:before="20" w:after="20" w:line="315" w:lineRule="exact"/>
              <w:jc w:val="center"/>
            </w:pPr>
            <w:r>
              <w:rPr>
                <w:color w:val="000000"/>
                <w:sz w:val="21"/>
              </w:rPr>
              <w:t>2</w:t>
            </w:r>
          </w:p>
        </w:tc>
        <w:tc>
          <w:tcPr>
            <w:tcW w:w="1701" w:type="dxa"/>
            <w:vAlign w:val="center"/>
          </w:tcPr>
          <w:p w14:paraId="3C363FA5" w14:textId="77777777" w:rsidR="00180B5B" w:rsidRDefault="00000000">
            <w:pPr>
              <w:adjustRightInd w:val="0"/>
              <w:snapToGrid w:val="0"/>
              <w:spacing w:before="20" w:after="20" w:line="315" w:lineRule="exact"/>
              <w:jc w:val="center"/>
            </w:pPr>
            <w:proofErr w:type="spellStart"/>
            <w:r>
              <w:rPr>
                <w:color w:val="000000"/>
                <w:sz w:val="21"/>
              </w:rPr>
              <w:t>人日</w:t>
            </w:r>
            <w:proofErr w:type="spellEnd"/>
          </w:p>
        </w:tc>
      </w:tr>
      <w:tr w:rsidR="00180B5B" w14:paraId="3C363FAD" w14:textId="77777777">
        <w:trPr>
          <w:jc w:val="center"/>
        </w:trPr>
        <w:tc>
          <w:tcPr>
            <w:tcW w:w="794" w:type="dxa"/>
            <w:vAlign w:val="center"/>
          </w:tcPr>
          <w:p w14:paraId="3C363FA7" w14:textId="77777777" w:rsidR="00180B5B" w:rsidRDefault="00000000">
            <w:pPr>
              <w:adjustRightInd w:val="0"/>
              <w:snapToGrid w:val="0"/>
              <w:spacing w:before="20" w:after="20" w:line="315" w:lineRule="exact"/>
              <w:jc w:val="center"/>
            </w:pPr>
            <w:r>
              <w:rPr>
                <w:color w:val="000000"/>
                <w:sz w:val="21"/>
              </w:rPr>
              <w:t>33</w:t>
            </w:r>
          </w:p>
        </w:tc>
        <w:tc>
          <w:tcPr>
            <w:tcW w:w="1361" w:type="dxa"/>
            <w:vAlign w:val="center"/>
          </w:tcPr>
          <w:p w14:paraId="3C363FA8"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6</w:t>
            </w:r>
            <w:r>
              <w:rPr>
                <w:color w:val="000000"/>
                <w:sz w:val="21"/>
              </w:rPr>
              <w:t>月</w:t>
            </w:r>
          </w:p>
        </w:tc>
        <w:tc>
          <w:tcPr>
            <w:tcW w:w="1134" w:type="dxa"/>
            <w:vAlign w:val="center"/>
          </w:tcPr>
          <w:p w14:paraId="3C363FA9" w14:textId="77777777" w:rsidR="00180B5B" w:rsidRDefault="00000000">
            <w:pPr>
              <w:adjustRightInd w:val="0"/>
              <w:snapToGrid w:val="0"/>
              <w:spacing w:before="20" w:after="20" w:line="315" w:lineRule="exact"/>
              <w:jc w:val="center"/>
            </w:pPr>
            <w:proofErr w:type="spellStart"/>
            <w:r>
              <w:rPr>
                <w:color w:val="000000"/>
                <w:sz w:val="21"/>
              </w:rPr>
              <w:t>李雷</w:t>
            </w:r>
            <w:proofErr w:type="spellEnd"/>
          </w:p>
        </w:tc>
        <w:tc>
          <w:tcPr>
            <w:tcW w:w="2608" w:type="dxa"/>
            <w:vAlign w:val="center"/>
          </w:tcPr>
          <w:p w14:paraId="3C363FAA" w14:textId="77777777" w:rsidR="00180B5B" w:rsidRDefault="00000000">
            <w:pPr>
              <w:adjustRightInd w:val="0"/>
              <w:snapToGrid w:val="0"/>
              <w:spacing w:before="20" w:after="20" w:line="315" w:lineRule="exact"/>
            </w:pPr>
            <w:proofErr w:type="spellStart"/>
            <w:r>
              <w:rPr>
                <w:color w:val="000000"/>
                <w:sz w:val="21"/>
              </w:rPr>
              <w:t>软件开发与测试</w:t>
            </w:r>
            <w:proofErr w:type="spellEnd"/>
          </w:p>
        </w:tc>
        <w:tc>
          <w:tcPr>
            <w:tcW w:w="1134" w:type="dxa"/>
            <w:vAlign w:val="center"/>
          </w:tcPr>
          <w:p w14:paraId="3C363FAB"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AC"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B4" w14:textId="77777777">
        <w:trPr>
          <w:jc w:val="center"/>
        </w:trPr>
        <w:tc>
          <w:tcPr>
            <w:tcW w:w="794" w:type="dxa"/>
            <w:vAlign w:val="center"/>
          </w:tcPr>
          <w:p w14:paraId="3C363FAE" w14:textId="77777777" w:rsidR="00180B5B" w:rsidRDefault="00000000">
            <w:pPr>
              <w:adjustRightInd w:val="0"/>
              <w:snapToGrid w:val="0"/>
              <w:spacing w:before="20" w:after="20" w:line="315" w:lineRule="exact"/>
              <w:jc w:val="center"/>
            </w:pPr>
            <w:r>
              <w:rPr>
                <w:color w:val="000000"/>
                <w:sz w:val="21"/>
              </w:rPr>
              <w:t>34</w:t>
            </w:r>
          </w:p>
        </w:tc>
        <w:tc>
          <w:tcPr>
            <w:tcW w:w="1361" w:type="dxa"/>
            <w:vAlign w:val="center"/>
          </w:tcPr>
          <w:p w14:paraId="3C363FAF"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6</w:t>
            </w:r>
            <w:r>
              <w:rPr>
                <w:color w:val="000000"/>
                <w:sz w:val="21"/>
              </w:rPr>
              <w:t>月</w:t>
            </w:r>
          </w:p>
        </w:tc>
        <w:tc>
          <w:tcPr>
            <w:tcW w:w="1134" w:type="dxa"/>
            <w:vAlign w:val="center"/>
          </w:tcPr>
          <w:p w14:paraId="3C363FB0" w14:textId="77777777" w:rsidR="00180B5B" w:rsidRDefault="00000000">
            <w:pPr>
              <w:adjustRightInd w:val="0"/>
              <w:snapToGrid w:val="0"/>
              <w:spacing w:before="20" w:after="20" w:line="315" w:lineRule="exact"/>
              <w:jc w:val="center"/>
            </w:pPr>
            <w:proofErr w:type="spellStart"/>
            <w:r>
              <w:rPr>
                <w:color w:val="000000"/>
                <w:sz w:val="21"/>
              </w:rPr>
              <w:t>曾雨格</w:t>
            </w:r>
            <w:proofErr w:type="spellEnd"/>
          </w:p>
        </w:tc>
        <w:tc>
          <w:tcPr>
            <w:tcW w:w="2608" w:type="dxa"/>
            <w:vAlign w:val="center"/>
          </w:tcPr>
          <w:p w14:paraId="3C363FB1" w14:textId="77777777" w:rsidR="00180B5B" w:rsidRDefault="00000000">
            <w:pPr>
              <w:adjustRightInd w:val="0"/>
              <w:snapToGrid w:val="0"/>
              <w:spacing w:before="20" w:after="20" w:line="315" w:lineRule="exact"/>
            </w:pPr>
            <w:proofErr w:type="spellStart"/>
            <w:r>
              <w:rPr>
                <w:color w:val="000000"/>
                <w:sz w:val="21"/>
              </w:rPr>
              <w:t>调研</w:t>
            </w:r>
            <w:proofErr w:type="spellEnd"/>
          </w:p>
        </w:tc>
        <w:tc>
          <w:tcPr>
            <w:tcW w:w="1134" w:type="dxa"/>
            <w:vAlign w:val="center"/>
          </w:tcPr>
          <w:p w14:paraId="3C363FB2"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B3"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BB" w14:textId="77777777">
        <w:trPr>
          <w:jc w:val="center"/>
        </w:trPr>
        <w:tc>
          <w:tcPr>
            <w:tcW w:w="794" w:type="dxa"/>
            <w:vAlign w:val="center"/>
          </w:tcPr>
          <w:p w14:paraId="3C363FB5" w14:textId="77777777" w:rsidR="00180B5B" w:rsidRDefault="00000000">
            <w:pPr>
              <w:adjustRightInd w:val="0"/>
              <w:snapToGrid w:val="0"/>
              <w:spacing w:before="20" w:after="20" w:line="315" w:lineRule="exact"/>
              <w:jc w:val="center"/>
            </w:pPr>
            <w:r>
              <w:rPr>
                <w:color w:val="000000"/>
                <w:sz w:val="21"/>
              </w:rPr>
              <w:t>35</w:t>
            </w:r>
          </w:p>
        </w:tc>
        <w:tc>
          <w:tcPr>
            <w:tcW w:w="1361" w:type="dxa"/>
            <w:vAlign w:val="center"/>
          </w:tcPr>
          <w:p w14:paraId="3C363FB6"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6</w:t>
            </w:r>
            <w:r>
              <w:rPr>
                <w:color w:val="000000"/>
                <w:sz w:val="21"/>
              </w:rPr>
              <w:t>月</w:t>
            </w:r>
          </w:p>
        </w:tc>
        <w:tc>
          <w:tcPr>
            <w:tcW w:w="1134" w:type="dxa"/>
            <w:vAlign w:val="center"/>
          </w:tcPr>
          <w:p w14:paraId="3C363FB7" w14:textId="77777777" w:rsidR="00180B5B" w:rsidRDefault="00000000">
            <w:pPr>
              <w:adjustRightInd w:val="0"/>
              <w:snapToGrid w:val="0"/>
              <w:spacing w:before="20" w:after="20" w:line="315" w:lineRule="exact"/>
              <w:jc w:val="center"/>
            </w:pPr>
            <w:proofErr w:type="spellStart"/>
            <w:r>
              <w:rPr>
                <w:color w:val="000000"/>
                <w:sz w:val="21"/>
              </w:rPr>
              <w:t>程歆</w:t>
            </w:r>
            <w:proofErr w:type="spellEnd"/>
          </w:p>
        </w:tc>
        <w:tc>
          <w:tcPr>
            <w:tcW w:w="2608" w:type="dxa"/>
            <w:vAlign w:val="center"/>
          </w:tcPr>
          <w:p w14:paraId="3C363FB8" w14:textId="77777777" w:rsidR="00180B5B" w:rsidRDefault="00000000">
            <w:pPr>
              <w:adjustRightInd w:val="0"/>
              <w:snapToGrid w:val="0"/>
              <w:spacing w:before="20" w:after="20" w:line="315" w:lineRule="exact"/>
            </w:pPr>
            <w:proofErr w:type="spellStart"/>
            <w:r>
              <w:rPr>
                <w:color w:val="000000"/>
                <w:sz w:val="21"/>
              </w:rPr>
              <w:t>应用指南撰写</w:t>
            </w:r>
            <w:proofErr w:type="spellEnd"/>
          </w:p>
        </w:tc>
        <w:tc>
          <w:tcPr>
            <w:tcW w:w="1134" w:type="dxa"/>
            <w:vAlign w:val="center"/>
          </w:tcPr>
          <w:p w14:paraId="3C363FB9"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FBA"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C2" w14:textId="77777777">
        <w:trPr>
          <w:jc w:val="center"/>
        </w:trPr>
        <w:tc>
          <w:tcPr>
            <w:tcW w:w="794" w:type="dxa"/>
            <w:vAlign w:val="center"/>
          </w:tcPr>
          <w:p w14:paraId="3C363FBC" w14:textId="77777777" w:rsidR="00180B5B" w:rsidRDefault="00000000">
            <w:pPr>
              <w:adjustRightInd w:val="0"/>
              <w:snapToGrid w:val="0"/>
              <w:spacing w:before="20" w:after="20" w:line="315" w:lineRule="exact"/>
              <w:jc w:val="center"/>
            </w:pPr>
            <w:r>
              <w:rPr>
                <w:color w:val="000000"/>
                <w:sz w:val="21"/>
              </w:rPr>
              <w:t>36</w:t>
            </w:r>
          </w:p>
        </w:tc>
        <w:tc>
          <w:tcPr>
            <w:tcW w:w="1361" w:type="dxa"/>
            <w:vAlign w:val="center"/>
          </w:tcPr>
          <w:p w14:paraId="3C363FBD"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7</w:t>
            </w:r>
            <w:r>
              <w:rPr>
                <w:color w:val="000000"/>
                <w:sz w:val="21"/>
              </w:rPr>
              <w:t>月</w:t>
            </w:r>
          </w:p>
        </w:tc>
        <w:tc>
          <w:tcPr>
            <w:tcW w:w="1134" w:type="dxa"/>
            <w:vAlign w:val="center"/>
          </w:tcPr>
          <w:p w14:paraId="3C363FBE" w14:textId="77777777" w:rsidR="00180B5B" w:rsidRDefault="00000000">
            <w:pPr>
              <w:adjustRightInd w:val="0"/>
              <w:snapToGrid w:val="0"/>
              <w:spacing w:before="20" w:after="20" w:line="315" w:lineRule="exact"/>
              <w:jc w:val="center"/>
            </w:pPr>
            <w:proofErr w:type="spellStart"/>
            <w:r>
              <w:rPr>
                <w:color w:val="000000"/>
                <w:sz w:val="21"/>
              </w:rPr>
              <w:t>麻卓珺</w:t>
            </w:r>
            <w:proofErr w:type="spellEnd"/>
          </w:p>
        </w:tc>
        <w:tc>
          <w:tcPr>
            <w:tcW w:w="2608" w:type="dxa"/>
            <w:vAlign w:val="center"/>
          </w:tcPr>
          <w:p w14:paraId="3C363FBF" w14:textId="77777777" w:rsidR="00180B5B" w:rsidRDefault="00000000">
            <w:pPr>
              <w:adjustRightInd w:val="0"/>
              <w:snapToGrid w:val="0"/>
              <w:spacing w:before="20" w:after="20" w:line="315" w:lineRule="exact"/>
            </w:pPr>
            <w:proofErr w:type="spellStart"/>
            <w:r>
              <w:rPr>
                <w:color w:val="000000"/>
                <w:sz w:val="21"/>
              </w:rPr>
              <w:t>论文撰写</w:t>
            </w:r>
            <w:proofErr w:type="spellEnd"/>
          </w:p>
        </w:tc>
        <w:tc>
          <w:tcPr>
            <w:tcW w:w="1134" w:type="dxa"/>
            <w:vAlign w:val="center"/>
          </w:tcPr>
          <w:p w14:paraId="3C363FC0"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C1"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C9" w14:textId="77777777">
        <w:trPr>
          <w:jc w:val="center"/>
        </w:trPr>
        <w:tc>
          <w:tcPr>
            <w:tcW w:w="794" w:type="dxa"/>
            <w:vAlign w:val="center"/>
          </w:tcPr>
          <w:p w14:paraId="3C363FC3" w14:textId="77777777" w:rsidR="00180B5B" w:rsidRDefault="00000000">
            <w:pPr>
              <w:adjustRightInd w:val="0"/>
              <w:snapToGrid w:val="0"/>
              <w:spacing w:before="20" w:after="20" w:line="315" w:lineRule="exact"/>
              <w:jc w:val="center"/>
            </w:pPr>
            <w:r>
              <w:rPr>
                <w:color w:val="000000"/>
                <w:sz w:val="21"/>
              </w:rPr>
              <w:t>37</w:t>
            </w:r>
          </w:p>
        </w:tc>
        <w:tc>
          <w:tcPr>
            <w:tcW w:w="1361" w:type="dxa"/>
            <w:vAlign w:val="center"/>
          </w:tcPr>
          <w:p w14:paraId="3C363FC4"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7</w:t>
            </w:r>
            <w:r>
              <w:rPr>
                <w:color w:val="000000"/>
                <w:sz w:val="21"/>
              </w:rPr>
              <w:t>月</w:t>
            </w:r>
          </w:p>
        </w:tc>
        <w:tc>
          <w:tcPr>
            <w:tcW w:w="1134" w:type="dxa"/>
            <w:vAlign w:val="center"/>
          </w:tcPr>
          <w:p w14:paraId="3C363FC5"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p>
        </w:tc>
        <w:tc>
          <w:tcPr>
            <w:tcW w:w="2608" w:type="dxa"/>
            <w:vAlign w:val="center"/>
          </w:tcPr>
          <w:p w14:paraId="3C363FC6" w14:textId="77777777" w:rsidR="00180B5B" w:rsidRDefault="00000000">
            <w:pPr>
              <w:adjustRightInd w:val="0"/>
              <w:snapToGrid w:val="0"/>
              <w:spacing w:before="20" w:after="20" w:line="315" w:lineRule="exact"/>
            </w:pPr>
            <w:proofErr w:type="spellStart"/>
            <w:r>
              <w:rPr>
                <w:color w:val="000000"/>
                <w:sz w:val="21"/>
              </w:rPr>
              <w:t>PPT</w:t>
            </w:r>
            <w:r>
              <w:rPr>
                <w:color w:val="000000"/>
                <w:sz w:val="21"/>
              </w:rPr>
              <w:t>制作</w:t>
            </w:r>
            <w:proofErr w:type="spellEnd"/>
          </w:p>
        </w:tc>
        <w:tc>
          <w:tcPr>
            <w:tcW w:w="1134" w:type="dxa"/>
            <w:vAlign w:val="center"/>
          </w:tcPr>
          <w:p w14:paraId="3C363FC7"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C8"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D0" w14:textId="77777777">
        <w:trPr>
          <w:jc w:val="center"/>
        </w:trPr>
        <w:tc>
          <w:tcPr>
            <w:tcW w:w="794" w:type="dxa"/>
            <w:vAlign w:val="center"/>
          </w:tcPr>
          <w:p w14:paraId="3C363FCA" w14:textId="77777777" w:rsidR="00180B5B" w:rsidRDefault="00000000">
            <w:pPr>
              <w:adjustRightInd w:val="0"/>
              <w:snapToGrid w:val="0"/>
              <w:spacing w:before="20" w:after="20" w:line="315" w:lineRule="exact"/>
              <w:jc w:val="center"/>
            </w:pPr>
            <w:r>
              <w:rPr>
                <w:color w:val="000000"/>
                <w:sz w:val="21"/>
              </w:rPr>
              <w:t>38</w:t>
            </w:r>
          </w:p>
        </w:tc>
        <w:tc>
          <w:tcPr>
            <w:tcW w:w="1361" w:type="dxa"/>
            <w:vAlign w:val="center"/>
          </w:tcPr>
          <w:p w14:paraId="3C363FCB"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7</w:t>
            </w:r>
            <w:r>
              <w:rPr>
                <w:color w:val="000000"/>
                <w:sz w:val="21"/>
              </w:rPr>
              <w:t>月</w:t>
            </w:r>
          </w:p>
        </w:tc>
        <w:tc>
          <w:tcPr>
            <w:tcW w:w="1134" w:type="dxa"/>
            <w:vAlign w:val="center"/>
          </w:tcPr>
          <w:p w14:paraId="3C363FCC" w14:textId="77777777" w:rsidR="00180B5B" w:rsidRDefault="00000000">
            <w:pPr>
              <w:adjustRightInd w:val="0"/>
              <w:snapToGrid w:val="0"/>
              <w:spacing w:before="20" w:after="20" w:line="315" w:lineRule="exact"/>
              <w:jc w:val="center"/>
            </w:pPr>
            <w:proofErr w:type="spellStart"/>
            <w:r>
              <w:rPr>
                <w:color w:val="000000"/>
                <w:sz w:val="21"/>
              </w:rPr>
              <w:t>曾雨格</w:t>
            </w:r>
            <w:proofErr w:type="spellEnd"/>
          </w:p>
        </w:tc>
        <w:tc>
          <w:tcPr>
            <w:tcW w:w="2608" w:type="dxa"/>
            <w:vAlign w:val="center"/>
          </w:tcPr>
          <w:p w14:paraId="3C363FCD" w14:textId="77777777" w:rsidR="00180B5B" w:rsidRDefault="00000000">
            <w:pPr>
              <w:adjustRightInd w:val="0"/>
              <w:snapToGrid w:val="0"/>
              <w:spacing w:before="20" w:after="20" w:line="315" w:lineRule="exact"/>
            </w:pPr>
            <w:proofErr w:type="spellStart"/>
            <w:r>
              <w:rPr>
                <w:color w:val="000000"/>
                <w:sz w:val="21"/>
              </w:rPr>
              <w:t>主旨报告撰写</w:t>
            </w:r>
            <w:proofErr w:type="spellEnd"/>
          </w:p>
        </w:tc>
        <w:tc>
          <w:tcPr>
            <w:tcW w:w="1134" w:type="dxa"/>
            <w:vAlign w:val="center"/>
          </w:tcPr>
          <w:p w14:paraId="3C363FCE" w14:textId="77777777" w:rsidR="00180B5B" w:rsidRDefault="00000000">
            <w:pPr>
              <w:adjustRightInd w:val="0"/>
              <w:snapToGrid w:val="0"/>
              <w:spacing w:before="20" w:after="20" w:line="315" w:lineRule="exact"/>
              <w:jc w:val="center"/>
            </w:pPr>
            <w:r>
              <w:rPr>
                <w:color w:val="000000"/>
                <w:sz w:val="21"/>
              </w:rPr>
              <w:t>8</w:t>
            </w:r>
          </w:p>
        </w:tc>
        <w:tc>
          <w:tcPr>
            <w:tcW w:w="1701" w:type="dxa"/>
            <w:vAlign w:val="center"/>
          </w:tcPr>
          <w:p w14:paraId="3C363FCF"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D7" w14:textId="77777777">
        <w:trPr>
          <w:jc w:val="center"/>
        </w:trPr>
        <w:tc>
          <w:tcPr>
            <w:tcW w:w="794" w:type="dxa"/>
            <w:vAlign w:val="center"/>
          </w:tcPr>
          <w:p w14:paraId="3C363FD1" w14:textId="77777777" w:rsidR="00180B5B" w:rsidRDefault="00000000">
            <w:pPr>
              <w:adjustRightInd w:val="0"/>
              <w:snapToGrid w:val="0"/>
              <w:spacing w:before="20" w:after="20" w:line="315" w:lineRule="exact"/>
              <w:jc w:val="center"/>
            </w:pPr>
            <w:r>
              <w:rPr>
                <w:color w:val="000000"/>
                <w:sz w:val="21"/>
              </w:rPr>
              <w:t>39</w:t>
            </w:r>
          </w:p>
        </w:tc>
        <w:tc>
          <w:tcPr>
            <w:tcW w:w="1361" w:type="dxa"/>
            <w:vAlign w:val="center"/>
          </w:tcPr>
          <w:p w14:paraId="3C363FD2"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8</w:t>
            </w:r>
            <w:r>
              <w:rPr>
                <w:color w:val="000000"/>
                <w:sz w:val="21"/>
              </w:rPr>
              <w:t>月</w:t>
            </w:r>
          </w:p>
        </w:tc>
        <w:tc>
          <w:tcPr>
            <w:tcW w:w="1134" w:type="dxa"/>
            <w:vAlign w:val="center"/>
          </w:tcPr>
          <w:p w14:paraId="3C363FD3" w14:textId="77777777" w:rsidR="00180B5B" w:rsidRDefault="00000000">
            <w:pPr>
              <w:adjustRightInd w:val="0"/>
              <w:snapToGrid w:val="0"/>
              <w:spacing w:before="20" w:after="20" w:line="315" w:lineRule="exact"/>
              <w:jc w:val="center"/>
            </w:pPr>
            <w:proofErr w:type="spellStart"/>
            <w:r>
              <w:rPr>
                <w:color w:val="000000"/>
                <w:sz w:val="21"/>
              </w:rPr>
              <w:t>麻卓珺</w:t>
            </w:r>
            <w:proofErr w:type="spellEnd"/>
          </w:p>
        </w:tc>
        <w:tc>
          <w:tcPr>
            <w:tcW w:w="2608" w:type="dxa"/>
            <w:vAlign w:val="center"/>
          </w:tcPr>
          <w:p w14:paraId="3C363FD4" w14:textId="77777777" w:rsidR="00180B5B" w:rsidRDefault="00000000">
            <w:pPr>
              <w:adjustRightInd w:val="0"/>
              <w:snapToGrid w:val="0"/>
              <w:spacing w:before="20" w:after="20" w:line="315" w:lineRule="exact"/>
            </w:pPr>
            <w:proofErr w:type="spellStart"/>
            <w:r>
              <w:rPr>
                <w:color w:val="000000"/>
                <w:sz w:val="21"/>
              </w:rPr>
              <w:t>应用指南撰写</w:t>
            </w:r>
            <w:proofErr w:type="spellEnd"/>
          </w:p>
        </w:tc>
        <w:tc>
          <w:tcPr>
            <w:tcW w:w="1134" w:type="dxa"/>
            <w:vAlign w:val="center"/>
          </w:tcPr>
          <w:p w14:paraId="3C363FD5"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FD6"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DE" w14:textId="77777777">
        <w:trPr>
          <w:jc w:val="center"/>
        </w:trPr>
        <w:tc>
          <w:tcPr>
            <w:tcW w:w="794" w:type="dxa"/>
            <w:vAlign w:val="center"/>
          </w:tcPr>
          <w:p w14:paraId="3C363FD8" w14:textId="77777777" w:rsidR="00180B5B" w:rsidRDefault="00000000">
            <w:pPr>
              <w:adjustRightInd w:val="0"/>
              <w:snapToGrid w:val="0"/>
              <w:spacing w:before="20" w:after="20" w:line="315" w:lineRule="exact"/>
              <w:jc w:val="center"/>
            </w:pPr>
            <w:r>
              <w:rPr>
                <w:color w:val="000000"/>
                <w:sz w:val="21"/>
              </w:rPr>
              <w:t>40</w:t>
            </w:r>
          </w:p>
        </w:tc>
        <w:tc>
          <w:tcPr>
            <w:tcW w:w="1361" w:type="dxa"/>
            <w:vAlign w:val="center"/>
          </w:tcPr>
          <w:p w14:paraId="3C363FD9"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8</w:t>
            </w:r>
            <w:r>
              <w:rPr>
                <w:color w:val="000000"/>
                <w:sz w:val="21"/>
              </w:rPr>
              <w:t>月</w:t>
            </w:r>
          </w:p>
        </w:tc>
        <w:tc>
          <w:tcPr>
            <w:tcW w:w="1134" w:type="dxa"/>
            <w:vAlign w:val="center"/>
          </w:tcPr>
          <w:p w14:paraId="3C363FDA"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p>
        </w:tc>
        <w:tc>
          <w:tcPr>
            <w:tcW w:w="2608" w:type="dxa"/>
            <w:vAlign w:val="center"/>
          </w:tcPr>
          <w:p w14:paraId="3C363FDB" w14:textId="77777777" w:rsidR="00180B5B" w:rsidRDefault="00000000">
            <w:pPr>
              <w:adjustRightInd w:val="0"/>
              <w:snapToGrid w:val="0"/>
              <w:spacing w:before="20" w:after="20" w:line="315" w:lineRule="exact"/>
            </w:pPr>
            <w:proofErr w:type="spellStart"/>
            <w:r>
              <w:rPr>
                <w:color w:val="000000"/>
                <w:sz w:val="21"/>
              </w:rPr>
              <w:t>软件开发与测试</w:t>
            </w:r>
            <w:proofErr w:type="spellEnd"/>
          </w:p>
        </w:tc>
        <w:tc>
          <w:tcPr>
            <w:tcW w:w="1134" w:type="dxa"/>
            <w:vAlign w:val="center"/>
          </w:tcPr>
          <w:p w14:paraId="3C363FDC"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FDD"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E5" w14:textId="77777777">
        <w:trPr>
          <w:jc w:val="center"/>
        </w:trPr>
        <w:tc>
          <w:tcPr>
            <w:tcW w:w="794" w:type="dxa"/>
            <w:vAlign w:val="center"/>
          </w:tcPr>
          <w:p w14:paraId="3C363FDF" w14:textId="77777777" w:rsidR="00180B5B" w:rsidRDefault="00000000">
            <w:pPr>
              <w:adjustRightInd w:val="0"/>
              <w:snapToGrid w:val="0"/>
              <w:spacing w:before="20" w:after="20" w:line="315" w:lineRule="exact"/>
              <w:jc w:val="center"/>
            </w:pPr>
            <w:r>
              <w:rPr>
                <w:color w:val="000000"/>
                <w:sz w:val="21"/>
              </w:rPr>
              <w:t>41</w:t>
            </w:r>
          </w:p>
        </w:tc>
        <w:tc>
          <w:tcPr>
            <w:tcW w:w="1361" w:type="dxa"/>
            <w:vAlign w:val="center"/>
          </w:tcPr>
          <w:p w14:paraId="3C363FE0"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8</w:t>
            </w:r>
            <w:r>
              <w:rPr>
                <w:color w:val="000000"/>
                <w:sz w:val="21"/>
              </w:rPr>
              <w:t>月</w:t>
            </w:r>
          </w:p>
        </w:tc>
        <w:tc>
          <w:tcPr>
            <w:tcW w:w="1134" w:type="dxa"/>
            <w:vAlign w:val="center"/>
          </w:tcPr>
          <w:p w14:paraId="3C363FE1" w14:textId="77777777" w:rsidR="00180B5B" w:rsidRDefault="00000000">
            <w:pPr>
              <w:adjustRightInd w:val="0"/>
              <w:snapToGrid w:val="0"/>
              <w:spacing w:before="20" w:after="20" w:line="315" w:lineRule="exact"/>
              <w:jc w:val="center"/>
            </w:pPr>
            <w:proofErr w:type="spellStart"/>
            <w:r>
              <w:rPr>
                <w:color w:val="000000"/>
                <w:sz w:val="21"/>
              </w:rPr>
              <w:t>李雷</w:t>
            </w:r>
            <w:proofErr w:type="spellEnd"/>
          </w:p>
        </w:tc>
        <w:tc>
          <w:tcPr>
            <w:tcW w:w="2608" w:type="dxa"/>
            <w:vAlign w:val="center"/>
          </w:tcPr>
          <w:p w14:paraId="3C363FE2" w14:textId="77777777" w:rsidR="00180B5B" w:rsidRDefault="00000000">
            <w:pPr>
              <w:adjustRightInd w:val="0"/>
              <w:snapToGrid w:val="0"/>
              <w:spacing w:before="20" w:after="20" w:line="315" w:lineRule="exact"/>
            </w:pPr>
            <w:proofErr w:type="spellStart"/>
            <w:r>
              <w:rPr>
                <w:color w:val="000000"/>
                <w:sz w:val="21"/>
              </w:rPr>
              <w:t>应用指南撰写</w:t>
            </w:r>
            <w:proofErr w:type="spellEnd"/>
          </w:p>
        </w:tc>
        <w:tc>
          <w:tcPr>
            <w:tcW w:w="1134" w:type="dxa"/>
            <w:vAlign w:val="center"/>
          </w:tcPr>
          <w:p w14:paraId="3C363FE3" w14:textId="77777777" w:rsidR="00180B5B" w:rsidRDefault="00000000">
            <w:pPr>
              <w:adjustRightInd w:val="0"/>
              <w:snapToGrid w:val="0"/>
              <w:spacing w:before="20" w:after="20" w:line="315" w:lineRule="exact"/>
              <w:jc w:val="center"/>
            </w:pPr>
            <w:r>
              <w:rPr>
                <w:color w:val="000000"/>
                <w:sz w:val="21"/>
              </w:rPr>
              <w:t>6</w:t>
            </w:r>
          </w:p>
        </w:tc>
        <w:tc>
          <w:tcPr>
            <w:tcW w:w="1701" w:type="dxa"/>
            <w:vAlign w:val="center"/>
          </w:tcPr>
          <w:p w14:paraId="3C363FE4" w14:textId="77777777" w:rsidR="00180B5B" w:rsidRDefault="00000000">
            <w:pPr>
              <w:adjustRightInd w:val="0"/>
              <w:snapToGrid w:val="0"/>
              <w:spacing w:before="20" w:after="20" w:line="315" w:lineRule="exact"/>
              <w:jc w:val="center"/>
            </w:pPr>
            <w:proofErr w:type="spellStart"/>
            <w:r>
              <w:rPr>
                <w:color w:val="000000"/>
                <w:sz w:val="21"/>
              </w:rPr>
              <w:t>小时（</w:t>
            </w:r>
            <w:r>
              <w:rPr>
                <w:color w:val="000000"/>
                <w:sz w:val="21"/>
              </w:rPr>
              <w:t>h</w:t>
            </w:r>
            <w:proofErr w:type="spellEnd"/>
            <w:r>
              <w:rPr>
                <w:color w:val="000000"/>
                <w:sz w:val="21"/>
              </w:rPr>
              <w:t>）</w:t>
            </w:r>
          </w:p>
        </w:tc>
      </w:tr>
      <w:tr w:rsidR="00180B5B" w14:paraId="3C363FEC" w14:textId="77777777">
        <w:trPr>
          <w:jc w:val="center"/>
        </w:trPr>
        <w:tc>
          <w:tcPr>
            <w:tcW w:w="794" w:type="dxa"/>
            <w:vAlign w:val="center"/>
          </w:tcPr>
          <w:p w14:paraId="3C363FE6" w14:textId="77777777" w:rsidR="00180B5B" w:rsidRDefault="00000000">
            <w:pPr>
              <w:adjustRightInd w:val="0"/>
              <w:snapToGrid w:val="0"/>
              <w:spacing w:before="20" w:after="20" w:line="315" w:lineRule="exact"/>
              <w:jc w:val="center"/>
            </w:pPr>
            <w:r>
              <w:rPr>
                <w:color w:val="000000"/>
                <w:sz w:val="21"/>
              </w:rPr>
              <w:t>42</w:t>
            </w:r>
          </w:p>
        </w:tc>
        <w:tc>
          <w:tcPr>
            <w:tcW w:w="1361" w:type="dxa"/>
            <w:vAlign w:val="center"/>
          </w:tcPr>
          <w:p w14:paraId="3C363FE7"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8</w:t>
            </w:r>
            <w:r>
              <w:rPr>
                <w:color w:val="000000"/>
                <w:sz w:val="21"/>
              </w:rPr>
              <w:t>月</w:t>
            </w:r>
          </w:p>
        </w:tc>
        <w:tc>
          <w:tcPr>
            <w:tcW w:w="1134" w:type="dxa"/>
            <w:vAlign w:val="center"/>
          </w:tcPr>
          <w:p w14:paraId="3C363FE8"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p>
        </w:tc>
        <w:tc>
          <w:tcPr>
            <w:tcW w:w="2608" w:type="dxa"/>
            <w:vAlign w:val="center"/>
          </w:tcPr>
          <w:p w14:paraId="3C363FE9" w14:textId="77777777" w:rsidR="00180B5B" w:rsidRDefault="00000000">
            <w:pPr>
              <w:adjustRightInd w:val="0"/>
              <w:snapToGrid w:val="0"/>
              <w:spacing w:before="20" w:after="20" w:line="315" w:lineRule="exact"/>
              <w:rPr>
                <w:lang w:eastAsia="zh-CN"/>
              </w:rPr>
            </w:pPr>
            <w:r>
              <w:rPr>
                <w:color w:val="000000"/>
                <w:sz w:val="21"/>
                <w:lang w:eastAsia="zh-CN"/>
              </w:rPr>
              <w:t>外勤：现场调研、软件开发与测试</w:t>
            </w:r>
          </w:p>
        </w:tc>
        <w:tc>
          <w:tcPr>
            <w:tcW w:w="1134" w:type="dxa"/>
            <w:vAlign w:val="center"/>
          </w:tcPr>
          <w:p w14:paraId="3C363FEA" w14:textId="77777777" w:rsidR="00180B5B" w:rsidRDefault="00000000">
            <w:pPr>
              <w:adjustRightInd w:val="0"/>
              <w:snapToGrid w:val="0"/>
              <w:spacing w:before="20" w:after="20" w:line="315" w:lineRule="exact"/>
              <w:jc w:val="center"/>
            </w:pPr>
            <w:r>
              <w:rPr>
                <w:color w:val="000000"/>
                <w:sz w:val="21"/>
              </w:rPr>
              <w:t>5</w:t>
            </w:r>
          </w:p>
        </w:tc>
        <w:tc>
          <w:tcPr>
            <w:tcW w:w="1701" w:type="dxa"/>
            <w:vAlign w:val="center"/>
          </w:tcPr>
          <w:p w14:paraId="3C363FEB" w14:textId="77777777" w:rsidR="00180B5B" w:rsidRDefault="00000000">
            <w:pPr>
              <w:adjustRightInd w:val="0"/>
              <w:snapToGrid w:val="0"/>
              <w:spacing w:before="20" w:after="20" w:line="315" w:lineRule="exact"/>
              <w:jc w:val="center"/>
            </w:pPr>
            <w:proofErr w:type="spellStart"/>
            <w:r>
              <w:rPr>
                <w:color w:val="000000"/>
                <w:sz w:val="21"/>
              </w:rPr>
              <w:t>人日</w:t>
            </w:r>
            <w:proofErr w:type="spellEnd"/>
          </w:p>
        </w:tc>
      </w:tr>
      <w:tr w:rsidR="00180B5B" w14:paraId="3C363FF3" w14:textId="77777777">
        <w:trPr>
          <w:jc w:val="center"/>
        </w:trPr>
        <w:tc>
          <w:tcPr>
            <w:tcW w:w="794" w:type="dxa"/>
            <w:vAlign w:val="center"/>
          </w:tcPr>
          <w:p w14:paraId="3C363FED" w14:textId="77777777" w:rsidR="00180B5B" w:rsidRDefault="00000000">
            <w:pPr>
              <w:adjustRightInd w:val="0"/>
              <w:snapToGrid w:val="0"/>
              <w:spacing w:before="20" w:after="20" w:line="315" w:lineRule="exact"/>
              <w:jc w:val="center"/>
            </w:pPr>
            <w:r>
              <w:rPr>
                <w:color w:val="000000"/>
                <w:sz w:val="21"/>
              </w:rPr>
              <w:t>43</w:t>
            </w:r>
          </w:p>
        </w:tc>
        <w:tc>
          <w:tcPr>
            <w:tcW w:w="1361" w:type="dxa"/>
            <w:vAlign w:val="center"/>
          </w:tcPr>
          <w:p w14:paraId="3C363FEE"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8</w:t>
            </w:r>
            <w:r>
              <w:rPr>
                <w:color w:val="000000"/>
                <w:sz w:val="21"/>
              </w:rPr>
              <w:t>月</w:t>
            </w:r>
          </w:p>
        </w:tc>
        <w:tc>
          <w:tcPr>
            <w:tcW w:w="1134" w:type="dxa"/>
            <w:vAlign w:val="center"/>
          </w:tcPr>
          <w:p w14:paraId="3C363FEF" w14:textId="77777777" w:rsidR="00180B5B" w:rsidRDefault="00000000">
            <w:pPr>
              <w:adjustRightInd w:val="0"/>
              <w:snapToGrid w:val="0"/>
              <w:spacing w:before="20" w:after="20" w:line="315" w:lineRule="exact"/>
              <w:jc w:val="center"/>
            </w:pPr>
            <w:proofErr w:type="spellStart"/>
            <w:r>
              <w:rPr>
                <w:color w:val="000000"/>
                <w:sz w:val="21"/>
              </w:rPr>
              <w:t>李秉翰</w:t>
            </w:r>
            <w:proofErr w:type="spellEnd"/>
          </w:p>
        </w:tc>
        <w:tc>
          <w:tcPr>
            <w:tcW w:w="2608" w:type="dxa"/>
            <w:vAlign w:val="center"/>
          </w:tcPr>
          <w:p w14:paraId="3C363FF0" w14:textId="77777777" w:rsidR="00180B5B" w:rsidRDefault="00000000">
            <w:pPr>
              <w:adjustRightInd w:val="0"/>
              <w:snapToGrid w:val="0"/>
              <w:spacing w:before="20" w:after="20" w:line="315" w:lineRule="exact"/>
              <w:rPr>
                <w:lang w:eastAsia="zh-CN"/>
              </w:rPr>
            </w:pPr>
            <w:r>
              <w:rPr>
                <w:color w:val="000000"/>
                <w:sz w:val="21"/>
                <w:lang w:eastAsia="zh-CN"/>
              </w:rPr>
              <w:t>外勤：现场调研、软件开发与测试</w:t>
            </w:r>
          </w:p>
        </w:tc>
        <w:tc>
          <w:tcPr>
            <w:tcW w:w="1134" w:type="dxa"/>
            <w:vAlign w:val="center"/>
          </w:tcPr>
          <w:p w14:paraId="3C363FF1" w14:textId="77777777" w:rsidR="00180B5B" w:rsidRDefault="00000000">
            <w:pPr>
              <w:adjustRightInd w:val="0"/>
              <w:snapToGrid w:val="0"/>
              <w:spacing w:before="20" w:after="20" w:line="315" w:lineRule="exact"/>
              <w:jc w:val="center"/>
            </w:pPr>
            <w:r>
              <w:rPr>
                <w:color w:val="000000"/>
                <w:sz w:val="21"/>
              </w:rPr>
              <w:t>5</w:t>
            </w:r>
          </w:p>
        </w:tc>
        <w:tc>
          <w:tcPr>
            <w:tcW w:w="1701" w:type="dxa"/>
            <w:vAlign w:val="center"/>
          </w:tcPr>
          <w:p w14:paraId="3C363FF2" w14:textId="77777777" w:rsidR="00180B5B" w:rsidRDefault="00000000">
            <w:pPr>
              <w:adjustRightInd w:val="0"/>
              <w:snapToGrid w:val="0"/>
              <w:spacing w:before="20" w:after="20" w:line="315" w:lineRule="exact"/>
              <w:jc w:val="center"/>
            </w:pPr>
            <w:proofErr w:type="spellStart"/>
            <w:r>
              <w:rPr>
                <w:color w:val="000000"/>
                <w:sz w:val="21"/>
              </w:rPr>
              <w:t>人日</w:t>
            </w:r>
            <w:proofErr w:type="spellEnd"/>
          </w:p>
        </w:tc>
      </w:tr>
      <w:tr w:rsidR="00180B5B" w14:paraId="3C363FFA" w14:textId="77777777">
        <w:trPr>
          <w:jc w:val="center"/>
        </w:trPr>
        <w:tc>
          <w:tcPr>
            <w:tcW w:w="794" w:type="dxa"/>
            <w:vAlign w:val="center"/>
          </w:tcPr>
          <w:p w14:paraId="3C363FF4" w14:textId="77777777" w:rsidR="00180B5B" w:rsidRDefault="00000000">
            <w:pPr>
              <w:adjustRightInd w:val="0"/>
              <w:snapToGrid w:val="0"/>
              <w:spacing w:before="20" w:after="20" w:line="315" w:lineRule="exact"/>
              <w:jc w:val="center"/>
            </w:pPr>
            <w:proofErr w:type="spellStart"/>
            <w:r>
              <w:rPr>
                <w:color w:val="000000"/>
                <w:sz w:val="21"/>
              </w:rPr>
              <w:t>合计</w:t>
            </w:r>
            <w:proofErr w:type="spellEnd"/>
          </w:p>
        </w:tc>
        <w:tc>
          <w:tcPr>
            <w:tcW w:w="1361" w:type="dxa"/>
            <w:vAlign w:val="center"/>
          </w:tcPr>
          <w:p w14:paraId="3C363FF5" w14:textId="77777777" w:rsidR="00180B5B" w:rsidRDefault="00000000">
            <w:pPr>
              <w:adjustRightInd w:val="0"/>
              <w:snapToGrid w:val="0"/>
              <w:spacing w:before="20" w:after="20" w:line="315" w:lineRule="exact"/>
              <w:jc w:val="center"/>
            </w:pPr>
            <w:r>
              <w:rPr>
                <w:color w:val="000000"/>
                <w:sz w:val="21"/>
              </w:rPr>
              <w:t>—</w:t>
            </w:r>
          </w:p>
        </w:tc>
        <w:tc>
          <w:tcPr>
            <w:tcW w:w="1134" w:type="dxa"/>
            <w:vAlign w:val="center"/>
          </w:tcPr>
          <w:p w14:paraId="3C363FF6" w14:textId="77777777" w:rsidR="00180B5B" w:rsidRDefault="00000000">
            <w:pPr>
              <w:adjustRightInd w:val="0"/>
              <w:snapToGrid w:val="0"/>
              <w:spacing w:before="20" w:after="20" w:line="315" w:lineRule="exact"/>
              <w:jc w:val="center"/>
            </w:pPr>
            <w:r>
              <w:rPr>
                <w:color w:val="000000"/>
                <w:sz w:val="21"/>
              </w:rPr>
              <w:t>—</w:t>
            </w:r>
          </w:p>
        </w:tc>
        <w:tc>
          <w:tcPr>
            <w:tcW w:w="2608" w:type="dxa"/>
            <w:vAlign w:val="center"/>
          </w:tcPr>
          <w:p w14:paraId="3C363FF7" w14:textId="77777777" w:rsidR="00180B5B" w:rsidRDefault="00000000">
            <w:pPr>
              <w:adjustRightInd w:val="0"/>
              <w:snapToGrid w:val="0"/>
              <w:spacing w:before="20" w:after="20" w:line="315" w:lineRule="exact"/>
              <w:rPr>
                <w:lang w:eastAsia="zh-CN"/>
              </w:rPr>
            </w:pPr>
            <w:r>
              <w:rPr>
                <w:color w:val="000000"/>
                <w:sz w:val="21"/>
                <w:lang w:eastAsia="zh-CN"/>
              </w:rPr>
              <w:t>项目工时</w:t>
            </w:r>
            <w:r>
              <w:rPr>
                <w:color w:val="000000"/>
                <w:sz w:val="21"/>
                <w:lang w:eastAsia="zh-CN"/>
              </w:rPr>
              <w:t>260</w:t>
            </w:r>
            <w:r>
              <w:rPr>
                <w:color w:val="000000"/>
                <w:sz w:val="21"/>
                <w:lang w:eastAsia="zh-CN"/>
              </w:rPr>
              <w:t>小时、外勤</w:t>
            </w:r>
            <w:r>
              <w:rPr>
                <w:color w:val="000000"/>
                <w:sz w:val="21"/>
                <w:lang w:eastAsia="zh-CN"/>
              </w:rPr>
              <w:t>13.5</w:t>
            </w:r>
            <w:r>
              <w:rPr>
                <w:color w:val="000000"/>
                <w:sz w:val="21"/>
                <w:lang w:eastAsia="zh-CN"/>
              </w:rPr>
              <w:t>人日</w:t>
            </w:r>
          </w:p>
        </w:tc>
        <w:tc>
          <w:tcPr>
            <w:tcW w:w="1134" w:type="dxa"/>
            <w:vAlign w:val="center"/>
          </w:tcPr>
          <w:p w14:paraId="3C363FF8" w14:textId="77777777" w:rsidR="00180B5B" w:rsidRDefault="00000000">
            <w:pPr>
              <w:adjustRightInd w:val="0"/>
              <w:snapToGrid w:val="0"/>
              <w:spacing w:before="20" w:after="20" w:line="315" w:lineRule="exact"/>
              <w:jc w:val="center"/>
            </w:pPr>
            <w:r>
              <w:rPr>
                <w:color w:val="000000"/>
                <w:sz w:val="21"/>
              </w:rPr>
              <w:t>368</w:t>
            </w:r>
          </w:p>
        </w:tc>
        <w:tc>
          <w:tcPr>
            <w:tcW w:w="1701" w:type="dxa"/>
            <w:vAlign w:val="center"/>
          </w:tcPr>
          <w:p w14:paraId="3C363FF9" w14:textId="77777777" w:rsidR="00180B5B" w:rsidRDefault="00000000">
            <w:pPr>
              <w:adjustRightInd w:val="0"/>
              <w:snapToGrid w:val="0"/>
              <w:spacing w:before="20" w:after="20" w:line="315" w:lineRule="exact"/>
              <w:jc w:val="center"/>
            </w:pPr>
            <w:proofErr w:type="spellStart"/>
            <w:r>
              <w:rPr>
                <w:color w:val="000000"/>
                <w:sz w:val="21"/>
              </w:rPr>
              <w:t>小时（折算</w:t>
            </w:r>
            <w:proofErr w:type="spellEnd"/>
            <w:r>
              <w:rPr>
                <w:color w:val="000000"/>
                <w:sz w:val="21"/>
              </w:rPr>
              <w:t>）</w:t>
            </w:r>
          </w:p>
        </w:tc>
      </w:tr>
    </w:tbl>
    <w:p w14:paraId="3C363FFB" w14:textId="77777777" w:rsidR="00180B5B" w:rsidRDefault="00180B5B"/>
    <w:p w14:paraId="3C363FFC" w14:textId="77777777" w:rsidR="00180B5B" w:rsidRDefault="00000000">
      <w:pPr>
        <w:adjustRightInd w:val="0"/>
        <w:snapToGrid w:val="0"/>
        <w:spacing w:before="120" w:after="40" w:line="400" w:lineRule="exact"/>
        <w:jc w:val="center"/>
        <w:rPr>
          <w:lang w:eastAsia="zh-CN"/>
        </w:rPr>
      </w:pPr>
      <w:r>
        <w:rPr>
          <w:rFonts w:eastAsia="黑体"/>
          <w:color w:val="000000"/>
          <w:sz w:val="21"/>
          <w:lang w:eastAsia="zh-CN"/>
        </w:rPr>
        <w:t>表</w:t>
      </w:r>
      <w:r>
        <w:rPr>
          <w:rFonts w:eastAsia="黑体"/>
          <w:color w:val="000000"/>
          <w:sz w:val="21"/>
          <w:lang w:eastAsia="zh-CN"/>
        </w:rPr>
        <w:t xml:space="preserve">2  </w:t>
      </w:r>
      <w:r>
        <w:rPr>
          <w:rFonts w:eastAsia="黑体"/>
          <w:color w:val="000000"/>
          <w:sz w:val="21"/>
          <w:lang w:eastAsia="zh-CN"/>
        </w:rPr>
        <w:t>高速公路新能源项目外勤工作明细表</w:t>
      </w:r>
    </w:p>
    <w:tbl>
      <w:tblPr>
        <w:tblStyle w:val="af4"/>
        <w:tblW w:w="8788" w:type="dxa"/>
        <w:jc w:val="center"/>
        <w:tblLayout w:type="fixed"/>
        <w:tblCellMar>
          <w:left w:w="40" w:type="dxa"/>
          <w:right w:w="40" w:type="dxa"/>
        </w:tblCellMar>
        <w:tblLook w:val="04A0" w:firstRow="1" w:lastRow="0" w:firstColumn="1" w:lastColumn="0" w:noHBand="0" w:noVBand="1"/>
      </w:tblPr>
      <w:tblGrid>
        <w:gridCol w:w="567"/>
        <w:gridCol w:w="1191"/>
        <w:gridCol w:w="1020"/>
        <w:gridCol w:w="6010"/>
      </w:tblGrid>
      <w:tr w:rsidR="00180B5B" w14:paraId="3C364001" w14:textId="77777777">
        <w:trPr>
          <w:tblHeader/>
          <w:jc w:val="center"/>
        </w:trPr>
        <w:tc>
          <w:tcPr>
            <w:tcW w:w="567" w:type="dxa"/>
            <w:vAlign w:val="center"/>
          </w:tcPr>
          <w:p w14:paraId="3C363FFD" w14:textId="77777777" w:rsidR="00180B5B" w:rsidRDefault="00000000">
            <w:pPr>
              <w:adjustRightInd w:val="0"/>
              <w:snapToGrid w:val="0"/>
              <w:spacing w:before="20" w:after="20" w:line="315" w:lineRule="exact"/>
              <w:jc w:val="center"/>
            </w:pPr>
            <w:proofErr w:type="spellStart"/>
            <w:r>
              <w:rPr>
                <w:b/>
                <w:color w:val="000000"/>
                <w:sz w:val="21"/>
              </w:rPr>
              <w:t>序号</w:t>
            </w:r>
            <w:proofErr w:type="spellEnd"/>
          </w:p>
        </w:tc>
        <w:tc>
          <w:tcPr>
            <w:tcW w:w="1191" w:type="dxa"/>
            <w:vAlign w:val="center"/>
          </w:tcPr>
          <w:p w14:paraId="3C363FFE" w14:textId="77777777" w:rsidR="00180B5B" w:rsidRDefault="00000000">
            <w:pPr>
              <w:adjustRightInd w:val="0"/>
              <w:snapToGrid w:val="0"/>
              <w:spacing w:before="20" w:after="20" w:line="315" w:lineRule="exact"/>
              <w:jc w:val="center"/>
            </w:pPr>
            <w:proofErr w:type="spellStart"/>
            <w:r>
              <w:rPr>
                <w:b/>
                <w:color w:val="000000"/>
                <w:sz w:val="21"/>
              </w:rPr>
              <w:t>月份</w:t>
            </w:r>
            <w:proofErr w:type="spellEnd"/>
          </w:p>
        </w:tc>
        <w:tc>
          <w:tcPr>
            <w:tcW w:w="1020" w:type="dxa"/>
            <w:vAlign w:val="center"/>
          </w:tcPr>
          <w:p w14:paraId="3C363FFF" w14:textId="77777777" w:rsidR="00180B5B" w:rsidRDefault="00000000">
            <w:pPr>
              <w:adjustRightInd w:val="0"/>
              <w:snapToGrid w:val="0"/>
              <w:spacing w:before="20" w:after="20" w:line="315" w:lineRule="exact"/>
              <w:jc w:val="center"/>
            </w:pPr>
            <w:proofErr w:type="spellStart"/>
            <w:r>
              <w:rPr>
                <w:b/>
                <w:color w:val="000000"/>
                <w:sz w:val="21"/>
              </w:rPr>
              <w:t>人员</w:t>
            </w:r>
            <w:proofErr w:type="spellEnd"/>
          </w:p>
        </w:tc>
        <w:tc>
          <w:tcPr>
            <w:tcW w:w="6009" w:type="dxa"/>
            <w:vAlign w:val="center"/>
          </w:tcPr>
          <w:p w14:paraId="3C364000" w14:textId="77777777" w:rsidR="00180B5B" w:rsidRDefault="00000000">
            <w:pPr>
              <w:adjustRightInd w:val="0"/>
              <w:snapToGrid w:val="0"/>
              <w:spacing w:before="20" w:after="20" w:line="315" w:lineRule="exact"/>
              <w:jc w:val="center"/>
            </w:pPr>
            <w:proofErr w:type="spellStart"/>
            <w:r>
              <w:rPr>
                <w:b/>
                <w:color w:val="000000"/>
                <w:sz w:val="21"/>
              </w:rPr>
              <w:t>具体工作内容</w:t>
            </w:r>
            <w:proofErr w:type="spellEnd"/>
          </w:p>
        </w:tc>
      </w:tr>
      <w:tr w:rsidR="00180B5B" w14:paraId="3C364006" w14:textId="77777777">
        <w:trPr>
          <w:jc w:val="center"/>
        </w:trPr>
        <w:tc>
          <w:tcPr>
            <w:tcW w:w="567" w:type="dxa"/>
            <w:vAlign w:val="center"/>
          </w:tcPr>
          <w:p w14:paraId="3C364002" w14:textId="77777777" w:rsidR="00180B5B" w:rsidRDefault="00000000">
            <w:pPr>
              <w:adjustRightInd w:val="0"/>
              <w:snapToGrid w:val="0"/>
              <w:spacing w:before="20" w:after="20" w:line="315" w:lineRule="exact"/>
              <w:jc w:val="center"/>
            </w:pPr>
            <w:r>
              <w:rPr>
                <w:color w:val="000000"/>
                <w:sz w:val="21"/>
              </w:rPr>
              <w:t>1</w:t>
            </w:r>
          </w:p>
        </w:tc>
        <w:tc>
          <w:tcPr>
            <w:tcW w:w="1191" w:type="dxa"/>
            <w:vAlign w:val="center"/>
          </w:tcPr>
          <w:p w14:paraId="3C364003"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4</w:t>
            </w:r>
            <w:r>
              <w:rPr>
                <w:color w:val="000000"/>
                <w:sz w:val="21"/>
              </w:rPr>
              <w:t>月</w:t>
            </w:r>
          </w:p>
        </w:tc>
        <w:tc>
          <w:tcPr>
            <w:tcW w:w="1020" w:type="dxa"/>
            <w:vAlign w:val="center"/>
          </w:tcPr>
          <w:p w14:paraId="3C364004" w14:textId="77777777" w:rsidR="00180B5B" w:rsidRDefault="00000000">
            <w:pPr>
              <w:adjustRightInd w:val="0"/>
              <w:snapToGrid w:val="0"/>
              <w:spacing w:before="20" w:after="20" w:line="315" w:lineRule="exact"/>
              <w:jc w:val="center"/>
            </w:pPr>
            <w:proofErr w:type="spellStart"/>
            <w:r>
              <w:rPr>
                <w:color w:val="000000"/>
                <w:sz w:val="21"/>
              </w:rPr>
              <w:t>李雷</w:t>
            </w:r>
            <w:proofErr w:type="spellEnd"/>
          </w:p>
        </w:tc>
        <w:tc>
          <w:tcPr>
            <w:tcW w:w="6009" w:type="dxa"/>
            <w:vAlign w:val="center"/>
          </w:tcPr>
          <w:p w14:paraId="3C364005" w14:textId="77777777" w:rsidR="00180B5B" w:rsidRDefault="00000000">
            <w:pPr>
              <w:adjustRightInd w:val="0"/>
              <w:snapToGrid w:val="0"/>
              <w:spacing w:before="20" w:after="20" w:line="315" w:lineRule="exact"/>
              <w:rPr>
                <w:lang w:eastAsia="zh-CN"/>
              </w:rPr>
            </w:pPr>
            <w:r>
              <w:rPr>
                <w:color w:val="000000"/>
                <w:sz w:val="21"/>
                <w:lang w:eastAsia="zh-CN"/>
              </w:rPr>
              <w:t>赴南漳项目沿线开展踏勘与资料收集。实地查看</w:t>
            </w:r>
            <w:r>
              <w:rPr>
                <w:color w:val="000000"/>
                <w:sz w:val="21"/>
                <w:lang w:eastAsia="zh-CN"/>
              </w:rPr>
              <w:t>TJ-1</w:t>
            </w:r>
            <w:r>
              <w:rPr>
                <w:color w:val="000000"/>
                <w:sz w:val="21"/>
                <w:lang w:eastAsia="zh-CN"/>
              </w:rPr>
              <w:t>、</w:t>
            </w:r>
            <w:r>
              <w:rPr>
                <w:color w:val="000000"/>
                <w:sz w:val="21"/>
                <w:lang w:eastAsia="zh-CN"/>
              </w:rPr>
              <w:t>TJ-3</w:t>
            </w:r>
            <w:r>
              <w:rPr>
                <w:color w:val="000000"/>
                <w:sz w:val="21"/>
                <w:lang w:eastAsia="zh-CN"/>
              </w:rPr>
              <w:t>、</w:t>
            </w:r>
            <w:r>
              <w:rPr>
                <w:color w:val="000000"/>
                <w:sz w:val="21"/>
                <w:lang w:eastAsia="zh-CN"/>
              </w:rPr>
              <w:t>TJ-4</w:t>
            </w:r>
            <w:r>
              <w:rPr>
                <w:color w:val="000000"/>
                <w:sz w:val="21"/>
                <w:lang w:eastAsia="zh-CN"/>
              </w:rPr>
              <w:t>、</w:t>
            </w:r>
            <w:r>
              <w:rPr>
                <w:color w:val="000000"/>
                <w:sz w:val="21"/>
                <w:lang w:eastAsia="zh-CN"/>
              </w:rPr>
              <w:t>TJ-5</w:t>
            </w:r>
            <w:r>
              <w:rPr>
                <w:color w:val="000000"/>
                <w:sz w:val="21"/>
                <w:lang w:eastAsia="zh-CN"/>
              </w:rPr>
              <w:t>四个土建标段的路基、互通、隧道及拌和站分布，掌握区域地形地貌、气候特征与既有运输组织条件；梳理互通土石方、隧道出渣、混凝土运输等作业面的施工组织设计与设备配置计划；对接建设、施工、设备管理及新能源运输服务单位，明确</w:t>
            </w:r>
            <w:r>
              <w:rPr>
                <w:color w:val="000000"/>
                <w:sz w:val="21"/>
                <w:lang w:eastAsia="zh-CN"/>
              </w:rPr>
              <w:t>“</w:t>
            </w:r>
            <w:r>
              <w:rPr>
                <w:color w:val="000000"/>
                <w:sz w:val="21"/>
                <w:lang w:eastAsia="zh-CN"/>
              </w:rPr>
              <w:t>一机三车</w:t>
            </w:r>
            <w:r>
              <w:rPr>
                <w:color w:val="000000"/>
                <w:sz w:val="21"/>
                <w:lang w:eastAsia="zh-CN"/>
              </w:rPr>
              <w:t>”</w:t>
            </w:r>
            <w:r>
              <w:rPr>
                <w:color w:val="000000"/>
                <w:sz w:val="21"/>
                <w:lang w:eastAsia="zh-CN"/>
              </w:rPr>
              <w:t>适用场景、补能设施选址条件与运行数据采集口径。</w:t>
            </w:r>
          </w:p>
        </w:tc>
      </w:tr>
      <w:tr w:rsidR="00180B5B" w14:paraId="3C36400B" w14:textId="77777777">
        <w:trPr>
          <w:jc w:val="center"/>
        </w:trPr>
        <w:tc>
          <w:tcPr>
            <w:tcW w:w="567" w:type="dxa"/>
            <w:vAlign w:val="center"/>
          </w:tcPr>
          <w:p w14:paraId="3C364007" w14:textId="77777777" w:rsidR="00180B5B" w:rsidRDefault="00000000">
            <w:pPr>
              <w:adjustRightInd w:val="0"/>
              <w:snapToGrid w:val="0"/>
              <w:spacing w:before="20" w:after="20" w:line="315" w:lineRule="exact"/>
              <w:jc w:val="center"/>
            </w:pPr>
            <w:r>
              <w:rPr>
                <w:color w:val="000000"/>
                <w:sz w:val="21"/>
              </w:rPr>
              <w:t>2</w:t>
            </w:r>
          </w:p>
        </w:tc>
        <w:tc>
          <w:tcPr>
            <w:tcW w:w="1191" w:type="dxa"/>
            <w:vAlign w:val="center"/>
          </w:tcPr>
          <w:p w14:paraId="3C364008"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4</w:t>
            </w:r>
            <w:r>
              <w:rPr>
                <w:color w:val="000000"/>
                <w:sz w:val="21"/>
              </w:rPr>
              <w:t>月</w:t>
            </w:r>
          </w:p>
        </w:tc>
        <w:tc>
          <w:tcPr>
            <w:tcW w:w="1020" w:type="dxa"/>
            <w:vAlign w:val="center"/>
          </w:tcPr>
          <w:p w14:paraId="3C364009"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p>
        </w:tc>
        <w:tc>
          <w:tcPr>
            <w:tcW w:w="6009" w:type="dxa"/>
            <w:vAlign w:val="center"/>
          </w:tcPr>
          <w:p w14:paraId="3C36400A" w14:textId="77777777" w:rsidR="00180B5B" w:rsidRDefault="00000000">
            <w:pPr>
              <w:adjustRightInd w:val="0"/>
              <w:snapToGrid w:val="0"/>
              <w:spacing w:before="20" w:after="20" w:line="315" w:lineRule="exact"/>
              <w:rPr>
                <w:lang w:eastAsia="zh-CN"/>
              </w:rPr>
            </w:pPr>
            <w:r>
              <w:rPr>
                <w:color w:val="000000"/>
                <w:sz w:val="21"/>
                <w:lang w:eastAsia="zh-CN"/>
              </w:rPr>
              <w:t>赴南漳项目现场开展实地调研，查勘新能源公路工程实际施工条件与作业工序，重点跟踪互通土石方、服务区土石方、隧道出渣、混凝土运输、拌合站上料及道路洒水降尘等作业环节，记录山区弯坡、短倒、高频启停及多作业面穿插条件下的设备作业组织方式；采集新能源装载机、自卸车、混凝土搅拌运输车、洒水</w:t>
            </w:r>
            <w:r>
              <w:rPr>
                <w:color w:val="000000"/>
                <w:sz w:val="21"/>
                <w:lang w:eastAsia="zh-CN"/>
              </w:rPr>
              <w:lastRenderedPageBreak/>
              <w:t>车等</w:t>
            </w:r>
            <w:r>
              <w:rPr>
                <w:color w:val="000000"/>
                <w:sz w:val="21"/>
                <w:lang w:eastAsia="zh-CN"/>
              </w:rPr>
              <w:t>95</w:t>
            </w:r>
            <w:r>
              <w:rPr>
                <w:color w:val="000000"/>
                <w:sz w:val="21"/>
                <w:lang w:eastAsia="zh-CN"/>
              </w:rPr>
              <w:t>台</w:t>
            </w:r>
            <w:r>
              <w:rPr>
                <w:color w:val="000000"/>
                <w:sz w:val="21"/>
                <w:lang w:eastAsia="zh-CN"/>
              </w:rPr>
              <w:t>“</w:t>
            </w:r>
            <w:r>
              <w:rPr>
                <w:color w:val="000000"/>
                <w:sz w:val="21"/>
                <w:lang w:eastAsia="zh-CN"/>
              </w:rPr>
              <w:t>一机三车</w:t>
            </w:r>
            <w:r>
              <w:rPr>
                <w:color w:val="000000"/>
                <w:sz w:val="21"/>
                <w:lang w:eastAsia="zh-CN"/>
              </w:rPr>
              <w:t>”</w:t>
            </w:r>
            <w:r>
              <w:rPr>
                <w:color w:val="000000"/>
                <w:sz w:val="21"/>
                <w:lang w:eastAsia="zh-CN"/>
              </w:rPr>
              <w:t>装备的电池容量、续航里程、充电功率与额定载重等技术参数及实际运营信息；同步核查沿线</w:t>
            </w:r>
            <w:r>
              <w:rPr>
                <w:color w:val="000000"/>
                <w:sz w:val="21"/>
                <w:lang w:eastAsia="zh-CN"/>
              </w:rPr>
              <w:t>11</w:t>
            </w:r>
            <w:r>
              <w:rPr>
                <w:color w:val="000000"/>
                <w:sz w:val="21"/>
                <w:lang w:eastAsia="zh-CN"/>
              </w:rPr>
              <w:t>个充电点、</w:t>
            </w:r>
            <w:r>
              <w:rPr>
                <w:color w:val="000000"/>
                <w:sz w:val="21"/>
                <w:lang w:eastAsia="zh-CN"/>
              </w:rPr>
              <w:t>32</w:t>
            </w:r>
            <w:r>
              <w:rPr>
                <w:color w:val="000000"/>
                <w:sz w:val="21"/>
                <w:lang w:eastAsia="zh-CN"/>
              </w:rPr>
              <w:t>个充电桩的布设与供电条件，为项目建模分析与碳核算提供基础数据支撑。</w:t>
            </w:r>
          </w:p>
        </w:tc>
      </w:tr>
      <w:tr w:rsidR="00180B5B" w14:paraId="3C364010" w14:textId="77777777">
        <w:trPr>
          <w:jc w:val="center"/>
        </w:trPr>
        <w:tc>
          <w:tcPr>
            <w:tcW w:w="567" w:type="dxa"/>
            <w:vAlign w:val="center"/>
          </w:tcPr>
          <w:p w14:paraId="3C36400C" w14:textId="77777777" w:rsidR="00180B5B" w:rsidRDefault="00000000">
            <w:pPr>
              <w:adjustRightInd w:val="0"/>
              <w:snapToGrid w:val="0"/>
              <w:spacing w:before="20" w:after="20" w:line="315" w:lineRule="exact"/>
              <w:jc w:val="center"/>
            </w:pPr>
            <w:r>
              <w:rPr>
                <w:color w:val="000000"/>
                <w:sz w:val="21"/>
              </w:rPr>
              <w:lastRenderedPageBreak/>
              <w:t>3</w:t>
            </w:r>
          </w:p>
        </w:tc>
        <w:tc>
          <w:tcPr>
            <w:tcW w:w="1191" w:type="dxa"/>
            <w:vAlign w:val="center"/>
          </w:tcPr>
          <w:p w14:paraId="3C36400D"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5</w:t>
            </w:r>
            <w:r>
              <w:rPr>
                <w:color w:val="000000"/>
                <w:sz w:val="21"/>
              </w:rPr>
              <w:t>月</w:t>
            </w:r>
          </w:p>
        </w:tc>
        <w:tc>
          <w:tcPr>
            <w:tcW w:w="1020" w:type="dxa"/>
            <w:vAlign w:val="center"/>
          </w:tcPr>
          <w:p w14:paraId="3C36400E"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p>
        </w:tc>
        <w:tc>
          <w:tcPr>
            <w:tcW w:w="6009" w:type="dxa"/>
            <w:vAlign w:val="center"/>
          </w:tcPr>
          <w:p w14:paraId="3C36400F" w14:textId="77777777" w:rsidR="00180B5B" w:rsidRDefault="00000000">
            <w:pPr>
              <w:adjustRightInd w:val="0"/>
              <w:snapToGrid w:val="0"/>
              <w:spacing w:before="20" w:after="20" w:line="315" w:lineRule="exact"/>
              <w:rPr>
                <w:lang w:eastAsia="zh-CN"/>
              </w:rPr>
            </w:pPr>
            <w:r>
              <w:rPr>
                <w:color w:val="000000"/>
                <w:sz w:val="21"/>
                <w:lang w:eastAsia="zh-CN"/>
              </w:rPr>
              <w:t>参加项目专题讨论会并汇报阶段性成果，介绍新能源</w:t>
            </w:r>
            <w:r>
              <w:rPr>
                <w:color w:val="000000"/>
                <w:sz w:val="21"/>
                <w:lang w:eastAsia="zh-CN"/>
              </w:rPr>
              <w:t>“</w:t>
            </w:r>
            <w:r>
              <w:rPr>
                <w:color w:val="000000"/>
                <w:sz w:val="21"/>
                <w:lang w:eastAsia="zh-CN"/>
              </w:rPr>
              <w:t>一机三车</w:t>
            </w:r>
            <w:r>
              <w:rPr>
                <w:color w:val="000000"/>
                <w:sz w:val="21"/>
                <w:lang w:eastAsia="zh-CN"/>
              </w:rPr>
              <w:t>”</w:t>
            </w:r>
            <w:r>
              <w:rPr>
                <w:color w:val="000000"/>
                <w:sz w:val="21"/>
                <w:lang w:eastAsia="zh-CN"/>
              </w:rPr>
              <w:t>在</w:t>
            </w:r>
            <w:r>
              <w:rPr>
                <w:color w:val="000000"/>
                <w:sz w:val="21"/>
                <w:lang w:eastAsia="zh-CN"/>
              </w:rPr>
              <w:t>TJ-1</w:t>
            </w:r>
            <w:r>
              <w:rPr>
                <w:color w:val="000000"/>
                <w:sz w:val="21"/>
                <w:lang w:eastAsia="zh-CN"/>
              </w:rPr>
              <w:t>、</w:t>
            </w:r>
            <w:r>
              <w:rPr>
                <w:color w:val="000000"/>
                <w:sz w:val="21"/>
                <w:lang w:eastAsia="zh-CN"/>
              </w:rPr>
              <w:t>TJ-3</w:t>
            </w:r>
            <w:r>
              <w:rPr>
                <w:color w:val="000000"/>
                <w:sz w:val="21"/>
                <w:lang w:eastAsia="zh-CN"/>
              </w:rPr>
              <w:t>、</w:t>
            </w:r>
            <w:r>
              <w:rPr>
                <w:color w:val="000000"/>
                <w:sz w:val="21"/>
                <w:lang w:eastAsia="zh-CN"/>
              </w:rPr>
              <w:t>TJ-4</w:t>
            </w:r>
            <w:r>
              <w:rPr>
                <w:color w:val="000000"/>
                <w:sz w:val="21"/>
                <w:lang w:eastAsia="zh-CN"/>
              </w:rPr>
              <w:t>、</w:t>
            </w:r>
            <w:r>
              <w:rPr>
                <w:color w:val="000000"/>
                <w:sz w:val="21"/>
                <w:lang w:eastAsia="zh-CN"/>
              </w:rPr>
              <w:t>TJ-5</w:t>
            </w:r>
            <w:r>
              <w:rPr>
                <w:color w:val="000000"/>
                <w:sz w:val="21"/>
                <w:lang w:eastAsia="zh-CN"/>
              </w:rPr>
              <w:t>标段的投放规模、补能设施建设及运行数据积累情况；就碳核算技术细节逐项核实确认，包括以</w:t>
            </w:r>
            <w:r>
              <w:rPr>
                <w:color w:val="000000"/>
                <w:sz w:val="21"/>
                <w:lang w:eastAsia="zh-CN"/>
              </w:rPr>
              <w:t>“</w:t>
            </w:r>
            <w:r>
              <w:rPr>
                <w:color w:val="000000"/>
                <w:sz w:val="21"/>
                <w:lang w:eastAsia="zh-CN"/>
              </w:rPr>
              <w:t>完成同等施工任务</w:t>
            </w:r>
            <w:r>
              <w:rPr>
                <w:color w:val="000000"/>
                <w:sz w:val="21"/>
                <w:lang w:eastAsia="zh-CN"/>
              </w:rPr>
              <w:t>”</w:t>
            </w:r>
            <w:r>
              <w:rPr>
                <w:color w:val="000000"/>
                <w:sz w:val="21"/>
                <w:lang w:eastAsia="zh-CN"/>
              </w:rPr>
              <w:t>为原则的燃油设备基准情景设定、道路运输车辆与非道路机械基准耗油量的取值口径、柴油与电力碳排放因子选取及阶段性碳减排量核算方法；同步核实《公路工程新能源机械台班费用定额》中耐用总台班、折旧费基数与电费、三电系统检修维护费等费用构成，形成会议意见并明确后续工作安排。</w:t>
            </w:r>
          </w:p>
        </w:tc>
      </w:tr>
      <w:tr w:rsidR="00180B5B" w14:paraId="3C364015" w14:textId="77777777">
        <w:trPr>
          <w:jc w:val="center"/>
        </w:trPr>
        <w:tc>
          <w:tcPr>
            <w:tcW w:w="567" w:type="dxa"/>
            <w:vAlign w:val="center"/>
          </w:tcPr>
          <w:p w14:paraId="3C364011" w14:textId="77777777" w:rsidR="00180B5B" w:rsidRDefault="00000000">
            <w:pPr>
              <w:adjustRightInd w:val="0"/>
              <w:snapToGrid w:val="0"/>
              <w:spacing w:before="20" w:after="20" w:line="315" w:lineRule="exact"/>
              <w:jc w:val="center"/>
            </w:pPr>
            <w:r>
              <w:rPr>
                <w:color w:val="000000"/>
                <w:sz w:val="21"/>
              </w:rPr>
              <w:t>4</w:t>
            </w:r>
          </w:p>
        </w:tc>
        <w:tc>
          <w:tcPr>
            <w:tcW w:w="1191" w:type="dxa"/>
            <w:vAlign w:val="center"/>
          </w:tcPr>
          <w:p w14:paraId="3C364012"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8</w:t>
            </w:r>
            <w:r>
              <w:rPr>
                <w:color w:val="000000"/>
                <w:sz w:val="21"/>
              </w:rPr>
              <w:t>月</w:t>
            </w:r>
          </w:p>
        </w:tc>
        <w:tc>
          <w:tcPr>
            <w:tcW w:w="1020" w:type="dxa"/>
            <w:vAlign w:val="center"/>
          </w:tcPr>
          <w:p w14:paraId="3C364013"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r>
              <w:rPr>
                <w:color w:val="000000"/>
                <w:sz w:val="21"/>
              </w:rPr>
              <w:t>/</w:t>
            </w:r>
            <w:proofErr w:type="spellStart"/>
            <w:r>
              <w:rPr>
                <w:color w:val="000000"/>
                <w:sz w:val="21"/>
              </w:rPr>
              <w:t>李秉翰</w:t>
            </w:r>
            <w:proofErr w:type="spellEnd"/>
          </w:p>
        </w:tc>
        <w:tc>
          <w:tcPr>
            <w:tcW w:w="6009" w:type="dxa"/>
            <w:vAlign w:val="center"/>
          </w:tcPr>
          <w:p w14:paraId="3C364014" w14:textId="77777777" w:rsidR="00180B5B" w:rsidRDefault="00000000">
            <w:pPr>
              <w:adjustRightInd w:val="0"/>
              <w:snapToGrid w:val="0"/>
              <w:spacing w:before="20" w:after="20" w:line="315" w:lineRule="exact"/>
              <w:rPr>
                <w:lang w:eastAsia="zh-CN"/>
              </w:rPr>
            </w:pPr>
            <w:r>
              <w:rPr>
                <w:color w:val="000000"/>
                <w:sz w:val="21"/>
                <w:lang w:eastAsia="zh-CN"/>
              </w:rPr>
              <w:t>赴项目现场开展实地调研，持续采集新能源公路工程</w:t>
            </w:r>
            <w:r>
              <w:rPr>
                <w:color w:val="000000"/>
                <w:sz w:val="21"/>
                <w:lang w:eastAsia="zh-CN"/>
              </w:rPr>
              <w:t>“</w:t>
            </w:r>
            <w:r>
              <w:rPr>
                <w:color w:val="000000"/>
                <w:sz w:val="21"/>
                <w:lang w:eastAsia="zh-CN"/>
              </w:rPr>
              <w:t>一机三车</w:t>
            </w:r>
            <w:r>
              <w:rPr>
                <w:color w:val="000000"/>
                <w:sz w:val="21"/>
                <w:lang w:eastAsia="zh-CN"/>
              </w:rPr>
              <w:t>”</w:t>
            </w:r>
            <w:r>
              <w:rPr>
                <w:color w:val="000000"/>
                <w:sz w:val="21"/>
                <w:lang w:eastAsia="zh-CN"/>
              </w:rPr>
              <w:t>实际运行数据，归集车辆运行记录</w:t>
            </w:r>
            <w:r>
              <w:rPr>
                <w:color w:val="000000"/>
                <w:sz w:val="21"/>
                <w:lang w:eastAsia="zh-CN"/>
              </w:rPr>
              <w:t>3.4</w:t>
            </w:r>
            <w:r>
              <w:rPr>
                <w:color w:val="000000"/>
                <w:sz w:val="21"/>
                <w:lang w:eastAsia="zh-CN"/>
              </w:rPr>
              <w:t>万余条，涵盖运行里程、工作时长、耗电量及补能信息；同期驻场开展新能源公路工程机械碳排放仿真验证系统的程序开发与实验测试，基于有向加权图对沿线施工路网建模，纳入道路坡度、车辆载重与环境条件等四级能耗修正因子，完成车载终端与传感器数据接入、模型参数与实际运营数据校核、功能验证及现场问题排查。</w:t>
            </w:r>
          </w:p>
        </w:tc>
      </w:tr>
    </w:tbl>
    <w:p w14:paraId="3C364016" w14:textId="77777777" w:rsidR="00180B5B" w:rsidRDefault="00180B5B">
      <w:pPr>
        <w:rPr>
          <w:lang w:eastAsia="zh-CN"/>
        </w:rPr>
      </w:pPr>
    </w:p>
    <w:p w14:paraId="3C364017" w14:textId="77777777" w:rsidR="00180B5B" w:rsidRDefault="00000000">
      <w:pPr>
        <w:adjustRightInd w:val="0"/>
        <w:snapToGrid w:val="0"/>
        <w:spacing w:after="0" w:line="560" w:lineRule="exact"/>
        <w:ind w:firstLineChars="200" w:firstLine="640"/>
        <w:jc w:val="both"/>
        <w:rPr>
          <w:lang w:eastAsia="zh-CN"/>
        </w:rPr>
      </w:pPr>
      <w:r>
        <w:rPr>
          <w:rFonts w:eastAsia="黑体"/>
          <w:color w:val="000000"/>
          <w:lang w:eastAsia="zh-CN"/>
        </w:rPr>
        <w:t>二、工作量汇总</w:t>
      </w:r>
    </w:p>
    <w:p w14:paraId="3C364018" w14:textId="77777777" w:rsidR="00180B5B" w:rsidRDefault="00000000">
      <w:pPr>
        <w:adjustRightInd w:val="0"/>
        <w:snapToGrid w:val="0"/>
        <w:spacing w:after="0" w:line="560" w:lineRule="exact"/>
        <w:ind w:firstLineChars="200" w:firstLine="640"/>
        <w:jc w:val="both"/>
        <w:rPr>
          <w:lang w:eastAsia="zh-CN"/>
        </w:rPr>
      </w:pPr>
      <w:r>
        <w:rPr>
          <w:color w:val="000000"/>
          <w:lang w:eastAsia="zh-CN"/>
        </w:rPr>
        <w:t>（一）按人员汇总。项目组各成员工作量分布见表</w:t>
      </w:r>
      <w:r>
        <w:rPr>
          <w:color w:val="000000"/>
          <w:lang w:eastAsia="zh-CN"/>
        </w:rPr>
        <w:t>3</w:t>
      </w:r>
      <w:r>
        <w:rPr>
          <w:color w:val="000000"/>
          <w:lang w:eastAsia="zh-CN"/>
        </w:rPr>
        <w:t>。其中王开言承担外勤工作（含赴南漳现场汇报）</w:t>
      </w:r>
      <w:r>
        <w:rPr>
          <w:color w:val="000000"/>
          <w:lang w:eastAsia="zh-CN"/>
        </w:rPr>
        <w:t>7.5</w:t>
      </w:r>
      <w:r>
        <w:rPr>
          <w:color w:val="000000"/>
          <w:lang w:eastAsia="zh-CN"/>
        </w:rPr>
        <w:t>人日，折算后工作量合计</w:t>
      </w:r>
      <w:r>
        <w:rPr>
          <w:color w:val="000000"/>
          <w:lang w:eastAsia="zh-CN"/>
        </w:rPr>
        <w:t>122</w:t>
      </w:r>
      <w:r>
        <w:rPr>
          <w:color w:val="000000"/>
          <w:lang w:eastAsia="zh-CN"/>
        </w:rPr>
        <w:t>小时，占比</w:t>
      </w:r>
      <w:r>
        <w:rPr>
          <w:color w:val="000000"/>
          <w:lang w:eastAsia="zh-CN"/>
        </w:rPr>
        <w:t>33.1%</w:t>
      </w:r>
      <w:r>
        <w:rPr>
          <w:color w:val="000000"/>
          <w:lang w:eastAsia="zh-CN"/>
        </w:rPr>
        <w:t>，居首位；李雷投入项目工时</w:t>
      </w:r>
      <w:r>
        <w:rPr>
          <w:color w:val="000000"/>
          <w:lang w:eastAsia="zh-CN"/>
        </w:rPr>
        <w:t>68</w:t>
      </w:r>
      <w:r>
        <w:rPr>
          <w:color w:val="000000"/>
          <w:lang w:eastAsia="zh-CN"/>
        </w:rPr>
        <w:t>小时，为工时投入最多的成员。</w:t>
      </w:r>
    </w:p>
    <w:p w14:paraId="3C364019" w14:textId="77777777" w:rsidR="00180B5B" w:rsidRDefault="00000000">
      <w:pPr>
        <w:adjustRightInd w:val="0"/>
        <w:snapToGrid w:val="0"/>
        <w:spacing w:before="120" w:after="40" w:line="400" w:lineRule="exact"/>
        <w:jc w:val="center"/>
        <w:rPr>
          <w:lang w:eastAsia="zh-CN"/>
        </w:rPr>
      </w:pPr>
      <w:r>
        <w:rPr>
          <w:rFonts w:eastAsia="黑体"/>
          <w:color w:val="000000"/>
          <w:sz w:val="21"/>
          <w:lang w:eastAsia="zh-CN"/>
        </w:rPr>
        <w:t>表</w:t>
      </w:r>
      <w:r>
        <w:rPr>
          <w:rFonts w:eastAsia="黑体"/>
          <w:color w:val="000000"/>
          <w:sz w:val="21"/>
          <w:lang w:eastAsia="zh-CN"/>
        </w:rPr>
        <w:t xml:space="preserve">3  </w:t>
      </w:r>
      <w:r>
        <w:rPr>
          <w:rFonts w:eastAsia="黑体"/>
          <w:color w:val="000000"/>
          <w:sz w:val="21"/>
          <w:lang w:eastAsia="zh-CN"/>
        </w:rPr>
        <w:t>高速公路新能源项目工作量汇总表（按人员）</w:t>
      </w:r>
    </w:p>
    <w:tbl>
      <w:tblPr>
        <w:tblStyle w:val="af4"/>
        <w:tblW w:w="8391" w:type="dxa"/>
        <w:jc w:val="center"/>
        <w:tblLayout w:type="fixed"/>
        <w:tblCellMar>
          <w:left w:w="40" w:type="dxa"/>
          <w:right w:w="40" w:type="dxa"/>
        </w:tblCellMar>
        <w:tblLook w:val="04A0" w:firstRow="1" w:lastRow="0" w:firstColumn="1" w:lastColumn="0" w:noHBand="0" w:noVBand="1"/>
      </w:tblPr>
      <w:tblGrid>
        <w:gridCol w:w="681"/>
        <w:gridCol w:w="907"/>
        <w:gridCol w:w="2835"/>
        <w:gridCol w:w="1020"/>
        <w:gridCol w:w="907"/>
        <w:gridCol w:w="1247"/>
        <w:gridCol w:w="794"/>
      </w:tblGrid>
      <w:tr w:rsidR="00180B5B" w14:paraId="3C364021" w14:textId="77777777">
        <w:trPr>
          <w:tblHeader/>
          <w:jc w:val="center"/>
        </w:trPr>
        <w:tc>
          <w:tcPr>
            <w:tcW w:w="680" w:type="dxa"/>
            <w:vAlign w:val="center"/>
          </w:tcPr>
          <w:p w14:paraId="3C36401A" w14:textId="77777777" w:rsidR="00180B5B" w:rsidRDefault="00000000">
            <w:pPr>
              <w:adjustRightInd w:val="0"/>
              <w:snapToGrid w:val="0"/>
              <w:spacing w:before="20" w:after="20" w:line="315" w:lineRule="exact"/>
              <w:jc w:val="center"/>
            </w:pPr>
            <w:proofErr w:type="spellStart"/>
            <w:r>
              <w:rPr>
                <w:b/>
                <w:color w:val="000000"/>
                <w:sz w:val="21"/>
              </w:rPr>
              <w:t>序号</w:t>
            </w:r>
            <w:proofErr w:type="spellEnd"/>
          </w:p>
        </w:tc>
        <w:tc>
          <w:tcPr>
            <w:tcW w:w="907" w:type="dxa"/>
            <w:vAlign w:val="center"/>
          </w:tcPr>
          <w:p w14:paraId="3C36401B" w14:textId="77777777" w:rsidR="00180B5B" w:rsidRDefault="00000000">
            <w:pPr>
              <w:adjustRightInd w:val="0"/>
              <w:snapToGrid w:val="0"/>
              <w:spacing w:before="20" w:after="20" w:line="315" w:lineRule="exact"/>
              <w:jc w:val="center"/>
            </w:pPr>
            <w:proofErr w:type="spellStart"/>
            <w:r>
              <w:rPr>
                <w:b/>
                <w:color w:val="000000"/>
                <w:sz w:val="21"/>
              </w:rPr>
              <w:t>姓名</w:t>
            </w:r>
            <w:proofErr w:type="spellEnd"/>
          </w:p>
        </w:tc>
        <w:tc>
          <w:tcPr>
            <w:tcW w:w="2835" w:type="dxa"/>
            <w:vAlign w:val="center"/>
          </w:tcPr>
          <w:p w14:paraId="3C36401C" w14:textId="77777777" w:rsidR="00180B5B" w:rsidRDefault="00000000">
            <w:pPr>
              <w:adjustRightInd w:val="0"/>
              <w:snapToGrid w:val="0"/>
              <w:spacing w:before="20" w:after="20" w:line="315" w:lineRule="exact"/>
              <w:jc w:val="center"/>
            </w:pPr>
            <w:proofErr w:type="spellStart"/>
            <w:r>
              <w:rPr>
                <w:b/>
                <w:color w:val="000000"/>
                <w:sz w:val="21"/>
              </w:rPr>
              <w:t>工作内容</w:t>
            </w:r>
            <w:proofErr w:type="spellEnd"/>
          </w:p>
        </w:tc>
        <w:tc>
          <w:tcPr>
            <w:tcW w:w="1020" w:type="dxa"/>
            <w:vAlign w:val="center"/>
          </w:tcPr>
          <w:p w14:paraId="3C36401D" w14:textId="77777777" w:rsidR="00180B5B" w:rsidRDefault="00000000">
            <w:pPr>
              <w:adjustRightInd w:val="0"/>
              <w:snapToGrid w:val="0"/>
              <w:spacing w:before="20" w:after="20" w:line="315" w:lineRule="exact"/>
              <w:jc w:val="center"/>
            </w:pPr>
            <w:proofErr w:type="spellStart"/>
            <w:r>
              <w:rPr>
                <w:b/>
                <w:color w:val="000000"/>
                <w:sz w:val="21"/>
              </w:rPr>
              <w:t>项目工时</w:t>
            </w:r>
            <w:proofErr w:type="spellEnd"/>
            <w:r>
              <w:rPr>
                <w:b/>
                <w:color w:val="000000"/>
                <w:sz w:val="21"/>
              </w:rPr>
              <w:br/>
            </w:r>
            <w:r>
              <w:rPr>
                <w:b/>
                <w:color w:val="000000"/>
                <w:sz w:val="21"/>
              </w:rPr>
              <w:t>（</w:t>
            </w:r>
            <w:r>
              <w:rPr>
                <w:b/>
                <w:color w:val="000000"/>
                <w:sz w:val="21"/>
              </w:rPr>
              <w:t>h</w:t>
            </w:r>
            <w:r>
              <w:rPr>
                <w:b/>
                <w:color w:val="000000"/>
                <w:sz w:val="21"/>
              </w:rPr>
              <w:t>）</w:t>
            </w:r>
          </w:p>
        </w:tc>
        <w:tc>
          <w:tcPr>
            <w:tcW w:w="907" w:type="dxa"/>
            <w:vAlign w:val="center"/>
          </w:tcPr>
          <w:p w14:paraId="3C36401E" w14:textId="77777777" w:rsidR="00180B5B" w:rsidRDefault="00000000">
            <w:pPr>
              <w:adjustRightInd w:val="0"/>
              <w:snapToGrid w:val="0"/>
              <w:spacing w:before="20" w:after="20" w:line="315" w:lineRule="exact"/>
              <w:jc w:val="center"/>
            </w:pPr>
            <w:proofErr w:type="spellStart"/>
            <w:r>
              <w:rPr>
                <w:b/>
                <w:color w:val="000000"/>
                <w:sz w:val="21"/>
              </w:rPr>
              <w:t>外勤</w:t>
            </w:r>
            <w:proofErr w:type="spellEnd"/>
            <w:r>
              <w:rPr>
                <w:b/>
                <w:color w:val="000000"/>
                <w:sz w:val="21"/>
              </w:rPr>
              <w:br/>
            </w:r>
            <w:r>
              <w:rPr>
                <w:b/>
                <w:color w:val="000000"/>
                <w:sz w:val="21"/>
              </w:rPr>
              <w:t>（</w:t>
            </w:r>
            <w:proofErr w:type="spellStart"/>
            <w:r>
              <w:rPr>
                <w:b/>
                <w:color w:val="000000"/>
                <w:sz w:val="21"/>
              </w:rPr>
              <w:t>人日</w:t>
            </w:r>
            <w:proofErr w:type="spellEnd"/>
            <w:r>
              <w:rPr>
                <w:b/>
                <w:color w:val="000000"/>
                <w:sz w:val="21"/>
              </w:rPr>
              <w:t>）</w:t>
            </w:r>
          </w:p>
        </w:tc>
        <w:tc>
          <w:tcPr>
            <w:tcW w:w="1247" w:type="dxa"/>
            <w:vAlign w:val="center"/>
          </w:tcPr>
          <w:p w14:paraId="3C36401F" w14:textId="77777777" w:rsidR="00180B5B" w:rsidRDefault="00000000">
            <w:pPr>
              <w:adjustRightInd w:val="0"/>
              <w:snapToGrid w:val="0"/>
              <w:spacing w:before="20" w:after="20" w:line="315" w:lineRule="exact"/>
              <w:jc w:val="center"/>
            </w:pPr>
            <w:proofErr w:type="spellStart"/>
            <w:r>
              <w:rPr>
                <w:b/>
                <w:color w:val="000000"/>
                <w:sz w:val="21"/>
              </w:rPr>
              <w:t>折算工作量</w:t>
            </w:r>
            <w:proofErr w:type="spellEnd"/>
            <w:r>
              <w:rPr>
                <w:b/>
                <w:color w:val="000000"/>
                <w:sz w:val="21"/>
              </w:rPr>
              <w:br/>
            </w:r>
            <w:r>
              <w:rPr>
                <w:b/>
                <w:color w:val="000000"/>
                <w:sz w:val="21"/>
              </w:rPr>
              <w:t>（</w:t>
            </w:r>
            <w:r>
              <w:rPr>
                <w:b/>
                <w:color w:val="000000"/>
                <w:sz w:val="21"/>
              </w:rPr>
              <w:t>h</w:t>
            </w:r>
            <w:r>
              <w:rPr>
                <w:b/>
                <w:color w:val="000000"/>
                <w:sz w:val="21"/>
              </w:rPr>
              <w:t>）</w:t>
            </w:r>
          </w:p>
        </w:tc>
        <w:tc>
          <w:tcPr>
            <w:tcW w:w="794" w:type="dxa"/>
            <w:vAlign w:val="center"/>
          </w:tcPr>
          <w:p w14:paraId="3C364020" w14:textId="77777777" w:rsidR="00180B5B" w:rsidRDefault="00000000">
            <w:pPr>
              <w:adjustRightInd w:val="0"/>
              <w:snapToGrid w:val="0"/>
              <w:spacing w:before="20" w:after="20" w:line="315" w:lineRule="exact"/>
              <w:jc w:val="center"/>
            </w:pPr>
            <w:proofErr w:type="spellStart"/>
            <w:r>
              <w:rPr>
                <w:b/>
                <w:color w:val="000000"/>
                <w:sz w:val="21"/>
              </w:rPr>
              <w:t>占比</w:t>
            </w:r>
            <w:proofErr w:type="spellEnd"/>
          </w:p>
        </w:tc>
      </w:tr>
      <w:tr w:rsidR="00180B5B" w14:paraId="3C364029" w14:textId="77777777">
        <w:trPr>
          <w:jc w:val="center"/>
        </w:trPr>
        <w:tc>
          <w:tcPr>
            <w:tcW w:w="680" w:type="dxa"/>
            <w:vAlign w:val="center"/>
          </w:tcPr>
          <w:p w14:paraId="3C364022" w14:textId="77777777" w:rsidR="00180B5B" w:rsidRDefault="00000000">
            <w:pPr>
              <w:adjustRightInd w:val="0"/>
              <w:snapToGrid w:val="0"/>
              <w:spacing w:before="20" w:after="20" w:line="315" w:lineRule="exact"/>
              <w:jc w:val="center"/>
            </w:pPr>
            <w:r>
              <w:rPr>
                <w:color w:val="000000"/>
                <w:sz w:val="21"/>
              </w:rPr>
              <w:t>1</w:t>
            </w:r>
          </w:p>
        </w:tc>
        <w:tc>
          <w:tcPr>
            <w:tcW w:w="907" w:type="dxa"/>
            <w:vAlign w:val="center"/>
          </w:tcPr>
          <w:p w14:paraId="3C364023" w14:textId="77777777" w:rsidR="00180B5B" w:rsidRDefault="00000000">
            <w:pPr>
              <w:adjustRightInd w:val="0"/>
              <w:snapToGrid w:val="0"/>
              <w:spacing w:before="20" w:after="20" w:line="315" w:lineRule="exact"/>
              <w:jc w:val="center"/>
            </w:pPr>
            <w:proofErr w:type="spellStart"/>
            <w:r>
              <w:rPr>
                <w:color w:val="000000"/>
                <w:sz w:val="21"/>
              </w:rPr>
              <w:t>王开言</w:t>
            </w:r>
            <w:proofErr w:type="spellEnd"/>
          </w:p>
        </w:tc>
        <w:tc>
          <w:tcPr>
            <w:tcW w:w="2835" w:type="dxa"/>
            <w:vAlign w:val="center"/>
          </w:tcPr>
          <w:p w14:paraId="3C364024" w14:textId="77777777" w:rsidR="00180B5B" w:rsidRDefault="00000000">
            <w:pPr>
              <w:adjustRightInd w:val="0"/>
              <w:snapToGrid w:val="0"/>
              <w:spacing w:before="20" w:after="20" w:line="315" w:lineRule="exact"/>
              <w:rPr>
                <w:lang w:eastAsia="zh-CN"/>
              </w:rPr>
            </w:pPr>
            <w:r>
              <w:rPr>
                <w:color w:val="000000"/>
                <w:sz w:val="21"/>
                <w:lang w:eastAsia="zh-CN"/>
              </w:rPr>
              <w:t>调研、应用指南撰写、</w:t>
            </w:r>
            <w:r>
              <w:rPr>
                <w:color w:val="000000"/>
                <w:sz w:val="21"/>
                <w:lang w:eastAsia="zh-CN"/>
              </w:rPr>
              <w:t>PPT</w:t>
            </w:r>
            <w:r>
              <w:rPr>
                <w:color w:val="000000"/>
                <w:sz w:val="21"/>
                <w:lang w:eastAsia="zh-CN"/>
              </w:rPr>
              <w:t>制作、主旨报告撰写、软件开发与测试</w:t>
            </w:r>
          </w:p>
        </w:tc>
        <w:tc>
          <w:tcPr>
            <w:tcW w:w="1020" w:type="dxa"/>
            <w:vAlign w:val="center"/>
          </w:tcPr>
          <w:p w14:paraId="3C364025" w14:textId="77777777" w:rsidR="00180B5B" w:rsidRDefault="00000000">
            <w:pPr>
              <w:adjustRightInd w:val="0"/>
              <w:snapToGrid w:val="0"/>
              <w:spacing w:before="20" w:after="20" w:line="315" w:lineRule="exact"/>
              <w:jc w:val="center"/>
            </w:pPr>
            <w:r>
              <w:rPr>
                <w:color w:val="000000"/>
                <w:sz w:val="21"/>
              </w:rPr>
              <w:t>62</w:t>
            </w:r>
          </w:p>
        </w:tc>
        <w:tc>
          <w:tcPr>
            <w:tcW w:w="907" w:type="dxa"/>
            <w:vAlign w:val="center"/>
          </w:tcPr>
          <w:p w14:paraId="3C364026" w14:textId="77777777" w:rsidR="00180B5B" w:rsidRDefault="00000000">
            <w:pPr>
              <w:adjustRightInd w:val="0"/>
              <w:snapToGrid w:val="0"/>
              <w:spacing w:before="20" w:after="20" w:line="315" w:lineRule="exact"/>
              <w:jc w:val="center"/>
            </w:pPr>
            <w:r>
              <w:rPr>
                <w:color w:val="000000"/>
                <w:sz w:val="21"/>
              </w:rPr>
              <w:t>7.5</w:t>
            </w:r>
          </w:p>
        </w:tc>
        <w:tc>
          <w:tcPr>
            <w:tcW w:w="1247" w:type="dxa"/>
            <w:vAlign w:val="center"/>
          </w:tcPr>
          <w:p w14:paraId="3C364027" w14:textId="77777777" w:rsidR="00180B5B" w:rsidRDefault="00000000">
            <w:pPr>
              <w:adjustRightInd w:val="0"/>
              <w:snapToGrid w:val="0"/>
              <w:spacing w:before="20" w:after="20" w:line="315" w:lineRule="exact"/>
              <w:jc w:val="center"/>
            </w:pPr>
            <w:r>
              <w:rPr>
                <w:color w:val="000000"/>
                <w:sz w:val="21"/>
              </w:rPr>
              <w:t>122</w:t>
            </w:r>
          </w:p>
        </w:tc>
        <w:tc>
          <w:tcPr>
            <w:tcW w:w="794" w:type="dxa"/>
            <w:vAlign w:val="center"/>
          </w:tcPr>
          <w:p w14:paraId="3C364028" w14:textId="77777777" w:rsidR="00180B5B" w:rsidRDefault="00000000">
            <w:pPr>
              <w:adjustRightInd w:val="0"/>
              <w:snapToGrid w:val="0"/>
              <w:spacing w:before="20" w:after="20" w:line="315" w:lineRule="exact"/>
              <w:jc w:val="center"/>
            </w:pPr>
            <w:r>
              <w:rPr>
                <w:color w:val="000000"/>
                <w:sz w:val="21"/>
              </w:rPr>
              <w:t>33.1%</w:t>
            </w:r>
          </w:p>
        </w:tc>
      </w:tr>
      <w:tr w:rsidR="00180B5B" w14:paraId="3C364031" w14:textId="77777777">
        <w:trPr>
          <w:jc w:val="center"/>
        </w:trPr>
        <w:tc>
          <w:tcPr>
            <w:tcW w:w="680" w:type="dxa"/>
            <w:vAlign w:val="center"/>
          </w:tcPr>
          <w:p w14:paraId="3C36402A" w14:textId="77777777" w:rsidR="00180B5B" w:rsidRDefault="00000000">
            <w:pPr>
              <w:adjustRightInd w:val="0"/>
              <w:snapToGrid w:val="0"/>
              <w:spacing w:before="20" w:after="20" w:line="315" w:lineRule="exact"/>
              <w:jc w:val="center"/>
            </w:pPr>
            <w:r>
              <w:rPr>
                <w:color w:val="000000"/>
                <w:sz w:val="21"/>
              </w:rPr>
              <w:lastRenderedPageBreak/>
              <w:t>2</w:t>
            </w:r>
          </w:p>
        </w:tc>
        <w:tc>
          <w:tcPr>
            <w:tcW w:w="907" w:type="dxa"/>
            <w:vAlign w:val="center"/>
          </w:tcPr>
          <w:p w14:paraId="3C36402B" w14:textId="77777777" w:rsidR="00180B5B" w:rsidRDefault="00000000">
            <w:pPr>
              <w:adjustRightInd w:val="0"/>
              <w:snapToGrid w:val="0"/>
              <w:spacing w:before="20" w:after="20" w:line="315" w:lineRule="exact"/>
              <w:jc w:val="center"/>
            </w:pPr>
            <w:proofErr w:type="spellStart"/>
            <w:r>
              <w:rPr>
                <w:color w:val="000000"/>
                <w:sz w:val="21"/>
              </w:rPr>
              <w:t>李雷</w:t>
            </w:r>
            <w:proofErr w:type="spellEnd"/>
          </w:p>
        </w:tc>
        <w:tc>
          <w:tcPr>
            <w:tcW w:w="2835" w:type="dxa"/>
            <w:vAlign w:val="center"/>
          </w:tcPr>
          <w:p w14:paraId="3C36402C" w14:textId="77777777" w:rsidR="00180B5B" w:rsidRDefault="00000000">
            <w:pPr>
              <w:adjustRightInd w:val="0"/>
              <w:snapToGrid w:val="0"/>
              <w:spacing w:before="20" w:after="20" w:line="315" w:lineRule="exact"/>
              <w:rPr>
                <w:lang w:eastAsia="zh-CN"/>
              </w:rPr>
            </w:pPr>
            <w:r>
              <w:rPr>
                <w:color w:val="000000"/>
                <w:sz w:val="21"/>
                <w:lang w:eastAsia="zh-CN"/>
              </w:rPr>
              <w:t>论文撰写、调研、应用指南撰写、软件开发与测试</w:t>
            </w:r>
          </w:p>
        </w:tc>
        <w:tc>
          <w:tcPr>
            <w:tcW w:w="1020" w:type="dxa"/>
            <w:vAlign w:val="center"/>
          </w:tcPr>
          <w:p w14:paraId="3C36402D" w14:textId="77777777" w:rsidR="00180B5B" w:rsidRDefault="00000000">
            <w:pPr>
              <w:adjustRightInd w:val="0"/>
              <w:snapToGrid w:val="0"/>
              <w:spacing w:before="20" w:after="20" w:line="315" w:lineRule="exact"/>
              <w:jc w:val="center"/>
            </w:pPr>
            <w:r>
              <w:rPr>
                <w:color w:val="000000"/>
                <w:sz w:val="21"/>
              </w:rPr>
              <w:t>68</w:t>
            </w:r>
          </w:p>
        </w:tc>
        <w:tc>
          <w:tcPr>
            <w:tcW w:w="907" w:type="dxa"/>
            <w:vAlign w:val="center"/>
          </w:tcPr>
          <w:p w14:paraId="3C36402E" w14:textId="77777777" w:rsidR="00180B5B" w:rsidRDefault="00000000">
            <w:pPr>
              <w:adjustRightInd w:val="0"/>
              <w:snapToGrid w:val="0"/>
              <w:spacing w:before="20" w:after="20" w:line="315" w:lineRule="exact"/>
              <w:jc w:val="center"/>
            </w:pPr>
            <w:r>
              <w:rPr>
                <w:color w:val="000000"/>
                <w:sz w:val="21"/>
              </w:rPr>
              <w:t>1</w:t>
            </w:r>
          </w:p>
        </w:tc>
        <w:tc>
          <w:tcPr>
            <w:tcW w:w="1247" w:type="dxa"/>
            <w:vAlign w:val="center"/>
          </w:tcPr>
          <w:p w14:paraId="3C36402F" w14:textId="77777777" w:rsidR="00180B5B" w:rsidRDefault="00000000">
            <w:pPr>
              <w:adjustRightInd w:val="0"/>
              <w:snapToGrid w:val="0"/>
              <w:spacing w:before="20" w:after="20" w:line="315" w:lineRule="exact"/>
              <w:jc w:val="center"/>
            </w:pPr>
            <w:r>
              <w:rPr>
                <w:color w:val="000000"/>
                <w:sz w:val="21"/>
              </w:rPr>
              <w:t>76</w:t>
            </w:r>
          </w:p>
        </w:tc>
        <w:tc>
          <w:tcPr>
            <w:tcW w:w="794" w:type="dxa"/>
            <w:vAlign w:val="center"/>
          </w:tcPr>
          <w:p w14:paraId="3C364030" w14:textId="77777777" w:rsidR="00180B5B" w:rsidRDefault="00000000">
            <w:pPr>
              <w:adjustRightInd w:val="0"/>
              <w:snapToGrid w:val="0"/>
              <w:spacing w:before="20" w:after="20" w:line="315" w:lineRule="exact"/>
              <w:jc w:val="center"/>
            </w:pPr>
            <w:r>
              <w:rPr>
                <w:color w:val="000000"/>
                <w:sz w:val="21"/>
              </w:rPr>
              <w:t>20.7%</w:t>
            </w:r>
          </w:p>
        </w:tc>
      </w:tr>
      <w:tr w:rsidR="00180B5B" w14:paraId="3C364039" w14:textId="77777777">
        <w:trPr>
          <w:jc w:val="center"/>
        </w:trPr>
        <w:tc>
          <w:tcPr>
            <w:tcW w:w="680" w:type="dxa"/>
            <w:vAlign w:val="center"/>
          </w:tcPr>
          <w:p w14:paraId="3C364032" w14:textId="77777777" w:rsidR="00180B5B" w:rsidRDefault="00000000">
            <w:pPr>
              <w:adjustRightInd w:val="0"/>
              <w:snapToGrid w:val="0"/>
              <w:spacing w:before="20" w:after="20" w:line="315" w:lineRule="exact"/>
              <w:jc w:val="center"/>
            </w:pPr>
            <w:r>
              <w:rPr>
                <w:color w:val="000000"/>
                <w:sz w:val="21"/>
              </w:rPr>
              <w:t>3</w:t>
            </w:r>
          </w:p>
        </w:tc>
        <w:tc>
          <w:tcPr>
            <w:tcW w:w="907" w:type="dxa"/>
            <w:vAlign w:val="center"/>
          </w:tcPr>
          <w:p w14:paraId="3C364033" w14:textId="77777777" w:rsidR="00180B5B" w:rsidRDefault="00000000">
            <w:pPr>
              <w:adjustRightInd w:val="0"/>
              <w:snapToGrid w:val="0"/>
              <w:spacing w:before="20" w:after="20" w:line="315" w:lineRule="exact"/>
              <w:jc w:val="center"/>
            </w:pPr>
            <w:proofErr w:type="spellStart"/>
            <w:r>
              <w:rPr>
                <w:color w:val="000000"/>
                <w:sz w:val="21"/>
              </w:rPr>
              <w:t>李秉翰</w:t>
            </w:r>
            <w:proofErr w:type="spellEnd"/>
          </w:p>
        </w:tc>
        <w:tc>
          <w:tcPr>
            <w:tcW w:w="2835" w:type="dxa"/>
            <w:vAlign w:val="center"/>
          </w:tcPr>
          <w:p w14:paraId="3C364034" w14:textId="77777777" w:rsidR="00180B5B" w:rsidRDefault="00000000">
            <w:pPr>
              <w:adjustRightInd w:val="0"/>
              <w:snapToGrid w:val="0"/>
              <w:spacing w:before="20" w:after="20" w:line="315" w:lineRule="exact"/>
              <w:rPr>
                <w:lang w:eastAsia="zh-CN"/>
              </w:rPr>
            </w:pPr>
            <w:r>
              <w:rPr>
                <w:color w:val="000000"/>
                <w:sz w:val="21"/>
                <w:lang w:eastAsia="zh-CN"/>
              </w:rPr>
              <w:t>外勤：现场调研、软件开发与测试</w:t>
            </w:r>
          </w:p>
        </w:tc>
        <w:tc>
          <w:tcPr>
            <w:tcW w:w="1020" w:type="dxa"/>
            <w:vAlign w:val="center"/>
          </w:tcPr>
          <w:p w14:paraId="3C364035" w14:textId="77777777" w:rsidR="00180B5B" w:rsidRDefault="00000000">
            <w:pPr>
              <w:adjustRightInd w:val="0"/>
              <w:snapToGrid w:val="0"/>
              <w:spacing w:before="20" w:after="20" w:line="315" w:lineRule="exact"/>
              <w:jc w:val="center"/>
            </w:pPr>
            <w:r>
              <w:rPr>
                <w:color w:val="000000"/>
                <w:sz w:val="21"/>
              </w:rPr>
              <w:t>—</w:t>
            </w:r>
          </w:p>
        </w:tc>
        <w:tc>
          <w:tcPr>
            <w:tcW w:w="907" w:type="dxa"/>
            <w:vAlign w:val="center"/>
          </w:tcPr>
          <w:p w14:paraId="3C364036" w14:textId="77777777" w:rsidR="00180B5B" w:rsidRDefault="00000000">
            <w:pPr>
              <w:adjustRightInd w:val="0"/>
              <w:snapToGrid w:val="0"/>
              <w:spacing w:before="20" w:after="20" w:line="315" w:lineRule="exact"/>
              <w:jc w:val="center"/>
            </w:pPr>
            <w:r>
              <w:rPr>
                <w:color w:val="000000"/>
                <w:sz w:val="21"/>
              </w:rPr>
              <w:t>5</w:t>
            </w:r>
          </w:p>
        </w:tc>
        <w:tc>
          <w:tcPr>
            <w:tcW w:w="1247" w:type="dxa"/>
            <w:vAlign w:val="center"/>
          </w:tcPr>
          <w:p w14:paraId="3C364037" w14:textId="77777777" w:rsidR="00180B5B" w:rsidRDefault="00000000">
            <w:pPr>
              <w:adjustRightInd w:val="0"/>
              <w:snapToGrid w:val="0"/>
              <w:spacing w:before="20" w:after="20" w:line="315" w:lineRule="exact"/>
              <w:jc w:val="center"/>
            </w:pPr>
            <w:r>
              <w:rPr>
                <w:color w:val="000000"/>
                <w:sz w:val="21"/>
              </w:rPr>
              <w:t>40</w:t>
            </w:r>
          </w:p>
        </w:tc>
        <w:tc>
          <w:tcPr>
            <w:tcW w:w="794" w:type="dxa"/>
            <w:vAlign w:val="center"/>
          </w:tcPr>
          <w:p w14:paraId="3C364038" w14:textId="77777777" w:rsidR="00180B5B" w:rsidRDefault="00000000">
            <w:pPr>
              <w:adjustRightInd w:val="0"/>
              <w:snapToGrid w:val="0"/>
              <w:spacing w:before="20" w:after="20" w:line="315" w:lineRule="exact"/>
              <w:jc w:val="center"/>
            </w:pPr>
            <w:r>
              <w:rPr>
                <w:color w:val="000000"/>
                <w:sz w:val="21"/>
              </w:rPr>
              <w:t>10.9%</w:t>
            </w:r>
          </w:p>
        </w:tc>
      </w:tr>
      <w:tr w:rsidR="00180B5B" w14:paraId="3C364041" w14:textId="77777777">
        <w:trPr>
          <w:jc w:val="center"/>
        </w:trPr>
        <w:tc>
          <w:tcPr>
            <w:tcW w:w="680" w:type="dxa"/>
            <w:vAlign w:val="center"/>
          </w:tcPr>
          <w:p w14:paraId="3C36403A" w14:textId="77777777" w:rsidR="00180B5B" w:rsidRDefault="00000000">
            <w:pPr>
              <w:adjustRightInd w:val="0"/>
              <w:snapToGrid w:val="0"/>
              <w:spacing w:before="20" w:after="20" w:line="315" w:lineRule="exact"/>
              <w:jc w:val="center"/>
            </w:pPr>
            <w:r>
              <w:rPr>
                <w:color w:val="000000"/>
                <w:sz w:val="21"/>
              </w:rPr>
              <w:t>4</w:t>
            </w:r>
          </w:p>
        </w:tc>
        <w:tc>
          <w:tcPr>
            <w:tcW w:w="907" w:type="dxa"/>
            <w:vAlign w:val="center"/>
          </w:tcPr>
          <w:p w14:paraId="3C36403B" w14:textId="77777777" w:rsidR="00180B5B" w:rsidRDefault="00000000">
            <w:pPr>
              <w:adjustRightInd w:val="0"/>
              <w:snapToGrid w:val="0"/>
              <w:spacing w:before="20" w:after="20" w:line="315" w:lineRule="exact"/>
              <w:jc w:val="center"/>
            </w:pPr>
            <w:proofErr w:type="spellStart"/>
            <w:r>
              <w:rPr>
                <w:color w:val="000000"/>
                <w:sz w:val="21"/>
              </w:rPr>
              <w:t>麻卓珺</w:t>
            </w:r>
            <w:proofErr w:type="spellEnd"/>
          </w:p>
        </w:tc>
        <w:tc>
          <w:tcPr>
            <w:tcW w:w="2835" w:type="dxa"/>
            <w:vAlign w:val="center"/>
          </w:tcPr>
          <w:p w14:paraId="3C36403C" w14:textId="77777777" w:rsidR="00180B5B" w:rsidRDefault="00000000">
            <w:pPr>
              <w:adjustRightInd w:val="0"/>
              <w:snapToGrid w:val="0"/>
              <w:spacing w:before="20" w:after="20" w:line="315" w:lineRule="exact"/>
              <w:rPr>
                <w:lang w:eastAsia="zh-CN"/>
              </w:rPr>
            </w:pPr>
            <w:r>
              <w:rPr>
                <w:color w:val="000000"/>
                <w:sz w:val="21"/>
                <w:lang w:eastAsia="zh-CN"/>
              </w:rPr>
              <w:t>论文撰写、调研、应用指南撰写、软件开发与测试</w:t>
            </w:r>
          </w:p>
        </w:tc>
        <w:tc>
          <w:tcPr>
            <w:tcW w:w="1020" w:type="dxa"/>
            <w:vAlign w:val="center"/>
          </w:tcPr>
          <w:p w14:paraId="3C36403D" w14:textId="77777777" w:rsidR="00180B5B" w:rsidRDefault="00000000">
            <w:pPr>
              <w:adjustRightInd w:val="0"/>
              <w:snapToGrid w:val="0"/>
              <w:spacing w:before="20" w:after="20" w:line="315" w:lineRule="exact"/>
              <w:jc w:val="center"/>
            </w:pPr>
            <w:r>
              <w:rPr>
                <w:color w:val="000000"/>
                <w:sz w:val="21"/>
              </w:rPr>
              <w:t>38</w:t>
            </w:r>
          </w:p>
        </w:tc>
        <w:tc>
          <w:tcPr>
            <w:tcW w:w="907" w:type="dxa"/>
            <w:vAlign w:val="center"/>
          </w:tcPr>
          <w:p w14:paraId="3C36403E" w14:textId="77777777" w:rsidR="00180B5B" w:rsidRDefault="00000000">
            <w:pPr>
              <w:adjustRightInd w:val="0"/>
              <w:snapToGrid w:val="0"/>
              <w:spacing w:before="20" w:after="20" w:line="315" w:lineRule="exact"/>
              <w:jc w:val="center"/>
            </w:pPr>
            <w:r>
              <w:rPr>
                <w:color w:val="000000"/>
                <w:sz w:val="21"/>
              </w:rPr>
              <w:t>—</w:t>
            </w:r>
          </w:p>
        </w:tc>
        <w:tc>
          <w:tcPr>
            <w:tcW w:w="1247" w:type="dxa"/>
            <w:vAlign w:val="center"/>
          </w:tcPr>
          <w:p w14:paraId="3C36403F" w14:textId="77777777" w:rsidR="00180B5B" w:rsidRDefault="00000000">
            <w:pPr>
              <w:adjustRightInd w:val="0"/>
              <w:snapToGrid w:val="0"/>
              <w:spacing w:before="20" w:after="20" w:line="315" w:lineRule="exact"/>
              <w:jc w:val="center"/>
            </w:pPr>
            <w:r>
              <w:rPr>
                <w:color w:val="000000"/>
                <w:sz w:val="21"/>
              </w:rPr>
              <w:t>38</w:t>
            </w:r>
          </w:p>
        </w:tc>
        <w:tc>
          <w:tcPr>
            <w:tcW w:w="794" w:type="dxa"/>
            <w:vAlign w:val="center"/>
          </w:tcPr>
          <w:p w14:paraId="3C364040" w14:textId="77777777" w:rsidR="00180B5B" w:rsidRDefault="00000000">
            <w:pPr>
              <w:adjustRightInd w:val="0"/>
              <w:snapToGrid w:val="0"/>
              <w:spacing w:before="20" w:after="20" w:line="315" w:lineRule="exact"/>
              <w:jc w:val="center"/>
            </w:pPr>
            <w:r>
              <w:rPr>
                <w:color w:val="000000"/>
                <w:sz w:val="21"/>
              </w:rPr>
              <w:t>10.3%</w:t>
            </w:r>
          </w:p>
        </w:tc>
      </w:tr>
      <w:tr w:rsidR="00180B5B" w14:paraId="3C364049" w14:textId="77777777">
        <w:trPr>
          <w:jc w:val="center"/>
        </w:trPr>
        <w:tc>
          <w:tcPr>
            <w:tcW w:w="680" w:type="dxa"/>
            <w:vAlign w:val="center"/>
          </w:tcPr>
          <w:p w14:paraId="3C364042" w14:textId="77777777" w:rsidR="00180B5B" w:rsidRDefault="00000000">
            <w:pPr>
              <w:adjustRightInd w:val="0"/>
              <w:snapToGrid w:val="0"/>
              <w:spacing w:before="20" w:after="20" w:line="315" w:lineRule="exact"/>
              <w:jc w:val="center"/>
            </w:pPr>
            <w:r>
              <w:rPr>
                <w:color w:val="000000"/>
                <w:sz w:val="21"/>
              </w:rPr>
              <w:t>5</w:t>
            </w:r>
          </w:p>
        </w:tc>
        <w:tc>
          <w:tcPr>
            <w:tcW w:w="907" w:type="dxa"/>
            <w:vAlign w:val="center"/>
          </w:tcPr>
          <w:p w14:paraId="3C364043" w14:textId="77777777" w:rsidR="00180B5B" w:rsidRDefault="00000000">
            <w:pPr>
              <w:adjustRightInd w:val="0"/>
              <w:snapToGrid w:val="0"/>
              <w:spacing w:before="20" w:after="20" w:line="315" w:lineRule="exact"/>
              <w:jc w:val="center"/>
            </w:pPr>
            <w:proofErr w:type="spellStart"/>
            <w:r>
              <w:rPr>
                <w:color w:val="000000"/>
                <w:sz w:val="21"/>
              </w:rPr>
              <w:t>曾雨格</w:t>
            </w:r>
            <w:proofErr w:type="spellEnd"/>
          </w:p>
        </w:tc>
        <w:tc>
          <w:tcPr>
            <w:tcW w:w="2835" w:type="dxa"/>
            <w:vAlign w:val="center"/>
          </w:tcPr>
          <w:p w14:paraId="3C364044" w14:textId="77777777" w:rsidR="00180B5B" w:rsidRDefault="00000000">
            <w:pPr>
              <w:adjustRightInd w:val="0"/>
              <w:snapToGrid w:val="0"/>
              <w:spacing w:before="20" w:after="20" w:line="315" w:lineRule="exact"/>
              <w:rPr>
                <w:lang w:eastAsia="zh-CN"/>
              </w:rPr>
            </w:pPr>
            <w:r>
              <w:rPr>
                <w:color w:val="000000"/>
                <w:sz w:val="21"/>
                <w:lang w:eastAsia="zh-CN"/>
              </w:rPr>
              <w:t>论文撰写、调研、</w:t>
            </w:r>
            <w:r>
              <w:rPr>
                <w:color w:val="000000"/>
                <w:sz w:val="21"/>
                <w:lang w:eastAsia="zh-CN"/>
              </w:rPr>
              <w:t>PPT</w:t>
            </w:r>
            <w:r>
              <w:rPr>
                <w:color w:val="000000"/>
                <w:sz w:val="21"/>
                <w:lang w:eastAsia="zh-CN"/>
              </w:rPr>
              <w:t>制作、主旨报告撰写</w:t>
            </w:r>
          </w:p>
        </w:tc>
        <w:tc>
          <w:tcPr>
            <w:tcW w:w="1020" w:type="dxa"/>
            <w:vAlign w:val="center"/>
          </w:tcPr>
          <w:p w14:paraId="3C364045" w14:textId="77777777" w:rsidR="00180B5B" w:rsidRDefault="00000000">
            <w:pPr>
              <w:adjustRightInd w:val="0"/>
              <w:snapToGrid w:val="0"/>
              <w:spacing w:before="20" w:after="20" w:line="315" w:lineRule="exact"/>
              <w:jc w:val="center"/>
            </w:pPr>
            <w:r>
              <w:rPr>
                <w:color w:val="000000"/>
                <w:sz w:val="21"/>
              </w:rPr>
              <w:t>38</w:t>
            </w:r>
          </w:p>
        </w:tc>
        <w:tc>
          <w:tcPr>
            <w:tcW w:w="907" w:type="dxa"/>
            <w:vAlign w:val="center"/>
          </w:tcPr>
          <w:p w14:paraId="3C364046" w14:textId="77777777" w:rsidR="00180B5B" w:rsidRDefault="00000000">
            <w:pPr>
              <w:adjustRightInd w:val="0"/>
              <w:snapToGrid w:val="0"/>
              <w:spacing w:before="20" w:after="20" w:line="315" w:lineRule="exact"/>
              <w:jc w:val="center"/>
            </w:pPr>
            <w:r>
              <w:rPr>
                <w:color w:val="000000"/>
                <w:sz w:val="21"/>
              </w:rPr>
              <w:t>—</w:t>
            </w:r>
          </w:p>
        </w:tc>
        <w:tc>
          <w:tcPr>
            <w:tcW w:w="1247" w:type="dxa"/>
            <w:vAlign w:val="center"/>
          </w:tcPr>
          <w:p w14:paraId="3C364047" w14:textId="77777777" w:rsidR="00180B5B" w:rsidRDefault="00000000">
            <w:pPr>
              <w:adjustRightInd w:val="0"/>
              <w:snapToGrid w:val="0"/>
              <w:spacing w:before="20" w:after="20" w:line="315" w:lineRule="exact"/>
              <w:jc w:val="center"/>
            </w:pPr>
            <w:r>
              <w:rPr>
                <w:color w:val="000000"/>
                <w:sz w:val="21"/>
              </w:rPr>
              <w:t>38</w:t>
            </w:r>
          </w:p>
        </w:tc>
        <w:tc>
          <w:tcPr>
            <w:tcW w:w="794" w:type="dxa"/>
            <w:vAlign w:val="center"/>
          </w:tcPr>
          <w:p w14:paraId="3C364048" w14:textId="77777777" w:rsidR="00180B5B" w:rsidRDefault="00000000">
            <w:pPr>
              <w:adjustRightInd w:val="0"/>
              <w:snapToGrid w:val="0"/>
              <w:spacing w:before="20" w:after="20" w:line="315" w:lineRule="exact"/>
              <w:jc w:val="center"/>
            </w:pPr>
            <w:r>
              <w:rPr>
                <w:color w:val="000000"/>
                <w:sz w:val="21"/>
              </w:rPr>
              <w:t>10.3%</w:t>
            </w:r>
          </w:p>
        </w:tc>
      </w:tr>
      <w:tr w:rsidR="00180B5B" w14:paraId="3C364051" w14:textId="77777777">
        <w:trPr>
          <w:jc w:val="center"/>
        </w:trPr>
        <w:tc>
          <w:tcPr>
            <w:tcW w:w="680" w:type="dxa"/>
            <w:vAlign w:val="center"/>
          </w:tcPr>
          <w:p w14:paraId="3C36404A" w14:textId="77777777" w:rsidR="00180B5B" w:rsidRDefault="00000000">
            <w:pPr>
              <w:adjustRightInd w:val="0"/>
              <w:snapToGrid w:val="0"/>
              <w:spacing w:before="20" w:after="20" w:line="315" w:lineRule="exact"/>
              <w:jc w:val="center"/>
            </w:pPr>
            <w:r>
              <w:rPr>
                <w:color w:val="000000"/>
                <w:sz w:val="21"/>
              </w:rPr>
              <w:t>6</w:t>
            </w:r>
          </w:p>
        </w:tc>
        <w:tc>
          <w:tcPr>
            <w:tcW w:w="907" w:type="dxa"/>
            <w:vAlign w:val="center"/>
          </w:tcPr>
          <w:p w14:paraId="3C36404B" w14:textId="77777777" w:rsidR="00180B5B" w:rsidRDefault="00000000">
            <w:pPr>
              <w:adjustRightInd w:val="0"/>
              <w:snapToGrid w:val="0"/>
              <w:spacing w:before="20" w:after="20" w:line="315" w:lineRule="exact"/>
              <w:jc w:val="center"/>
            </w:pPr>
            <w:proofErr w:type="spellStart"/>
            <w:r>
              <w:rPr>
                <w:color w:val="000000"/>
                <w:sz w:val="21"/>
              </w:rPr>
              <w:t>李珍蕊</w:t>
            </w:r>
            <w:proofErr w:type="spellEnd"/>
          </w:p>
        </w:tc>
        <w:tc>
          <w:tcPr>
            <w:tcW w:w="2835" w:type="dxa"/>
            <w:vAlign w:val="center"/>
          </w:tcPr>
          <w:p w14:paraId="3C36404C" w14:textId="77777777" w:rsidR="00180B5B" w:rsidRDefault="00000000">
            <w:pPr>
              <w:adjustRightInd w:val="0"/>
              <w:snapToGrid w:val="0"/>
              <w:spacing w:before="20" w:after="20" w:line="315" w:lineRule="exact"/>
            </w:pPr>
            <w:proofErr w:type="spellStart"/>
            <w:r>
              <w:rPr>
                <w:color w:val="000000"/>
                <w:sz w:val="21"/>
              </w:rPr>
              <w:t>论文撰写、调研</w:t>
            </w:r>
            <w:proofErr w:type="spellEnd"/>
          </w:p>
        </w:tc>
        <w:tc>
          <w:tcPr>
            <w:tcW w:w="1020" w:type="dxa"/>
            <w:vAlign w:val="center"/>
          </w:tcPr>
          <w:p w14:paraId="3C36404D" w14:textId="77777777" w:rsidR="00180B5B" w:rsidRDefault="00000000">
            <w:pPr>
              <w:adjustRightInd w:val="0"/>
              <w:snapToGrid w:val="0"/>
              <w:spacing w:before="20" w:after="20" w:line="315" w:lineRule="exact"/>
              <w:jc w:val="center"/>
            </w:pPr>
            <w:r>
              <w:rPr>
                <w:color w:val="000000"/>
                <w:sz w:val="21"/>
              </w:rPr>
              <w:t>28</w:t>
            </w:r>
          </w:p>
        </w:tc>
        <w:tc>
          <w:tcPr>
            <w:tcW w:w="907" w:type="dxa"/>
            <w:vAlign w:val="center"/>
          </w:tcPr>
          <w:p w14:paraId="3C36404E" w14:textId="77777777" w:rsidR="00180B5B" w:rsidRDefault="00000000">
            <w:pPr>
              <w:adjustRightInd w:val="0"/>
              <w:snapToGrid w:val="0"/>
              <w:spacing w:before="20" w:after="20" w:line="315" w:lineRule="exact"/>
              <w:jc w:val="center"/>
            </w:pPr>
            <w:r>
              <w:rPr>
                <w:color w:val="000000"/>
                <w:sz w:val="21"/>
              </w:rPr>
              <w:t>—</w:t>
            </w:r>
          </w:p>
        </w:tc>
        <w:tc>
          <w:tcPr>
            <w:tcW w:w="1247" w:type="dxa"/>
            <w:vAlign w:val="center"/>
          </w:tcPr>
          <w:p w14:paraId="3C36404F" w14:textId="77777777" w:rsidR="00180B5B" w:rsidRDefault="00000000">
            <w:pPr>
              <w:adjustRightInd w:val="0"/>
              <w:snapToGrid w:val="0"/>
              <w:spacing w:before="20" w:after="20" w:line="315" w:lineRule="exact"/>
              <w:jc w:val="center"/>
            </w:pPr>
            <w:r>
              <w:rPr>
                <w:color w:val="000000"/>
                <w:sz w:val="21"/>
              </w:rPr>
              <w:t>28</w:t>
            </w:r>
          </w:p>
        </w:tc>
        <w:tc>
          <w:tcPr>
            <w:tcW w:w="794" w:type="dxa"/>
            <w:vAlign w:val="center"/>
          </w:tcPr>
          <w:p w14:paraId="3C364050" w14:textId="77777777" w:rsidR="00180B5B" w:rsidRDefault="00000000">
            <w:pPr>
              <w:adjustRightInd w:val="0"/>
              <w:snapToGrid w:val="0"/>
              <w:spacing w:before="20" w:after="20" w:line="315" w:lineRule="exact"/>
              <w:jc w:val="center"/>
            </w:pPr>
            <w:r>
              <w:rPr>
                <w:color w:val="000000"/>
                <w:sz w:val="21"/>
              </w:rPr>
              <w:t>7.6%</w:t>
            </w:r>
          </w:p>
        </w:tc>
      </w:tr>
      <w:tr w:rsidR="00180B5B" w14:paraId="3C364059" w14:textId="77777777">
        <w:trPr>
          <w:jc w:val="center"/>
        </w:trPr>
        <w:tc>
          <w:tcPr>
            <w:tcW w:w="680" w:type="dxa"/>
            <w:vAlign w:val="center"/>
          </w:tcPr>
          <w:p w14:paraId="3C364052" w14:textId="77777777" w:rsidR="00180B5B" w:rsidRDefault="00000000">
            <w:pPr>
              <w:adjustRightInd w:val="0"/>
              <w:snapToGrid w:val="0"/>
              <w:spacing w:before="20" w:after="20" w:line="315" w:lineRule="exact"/>
              <w:jc w:val="center"/>
            </w:pPr>
            <w:r>
              <w:rPr>
                <w:color w:val="000000"/>
                <w:sz w:val="21"/>
              </w:rPr>
              <w:t>7</w:t>
            </w:r>
          </w:p>
        </w:tc>
        <w:tc>
          <w:tcPr>
            <w:tcW w:w="907" w:type="dxa"/>
            <w:vAlign w:val="center"/>
          </w:tcPr>
          <w:p w14:paraId="3C364053" w14:textId="77777777" w:rsidR="00180B5B" w:rsidRDefault="00000000">
            <w:pPr>
              <w:adjustRightInd w:val="0"/>
              <w:snapToGrid w:val="0"/>
              <w:spacing w:before="20" w:after="20" w:line="315" w:lineRule="exact"/>
              <w:jc w:val="center"/>
            </w:pPr>
            <w:proofErr w:type="spellStart"/>
            <w:r>
              <w:rPr>
                <w:color w:val="000000"/>
                <w:sz w:val="21"/>
              </w:rPr>
              <w:t>程歆</w:t>
            </w:r>
            <w:proofErr w:type="spellEnd"/>
          </w:p>
        </w:tc>
        <w:tc>
          <w:tcPr>
            <w:tcW w:w="2835" w:type="dxa"/>
            <w:vAlign w:val="center"/>
          </w:tcPr>
          <w:p w14:paraId="3C364054" w14:textId="77777777" w:rsidR="00180B5B" w:rsidRDefault="00000000">
            <w:pPr>
              <w:adjustRightInd w:val="0"/>
              <w:snapToGrid w:val="0"/>
              <w:spacing w:before="20" w:after="20" w:line="315" w:lineRule="exact"/>
              <w:rPr>
                <w:lang w:eastAsia="zh-CN"/>
              </w:rPr>
            </w:pPr>
            <w:r>
              <w:rPr>
                <w:color w:val="000000"/>
                <w:sz w:val="21"/>
                <w:lang w:eastAsia="zh-CN"/>
              </w:rPr>
              <w:t>论文撰写、应用指南撰写、</w:t>
            </w:r>
            <w:r>
              <w:rPr>
                <w:color w:val="000000"/>
                <w:sz w:val="21"/>
                <w:lang w:eastAsia="zh-CN"/>
              </w:rPr>
              <w:t>PPT</w:t>
            </w:r>
            <w:r>
              <w:rPr>
                <w:color w:val="000000"/>
                <w:sz w:val="21"/>
                <w:lang w:eastAsia="zh-CN"/>
              </w:rPr>
              <w:t>制作</w:t>
            </w:r>
          </w:p>
        </w:tc>
        <w:tc>
          <w:tcPr>
            <w:tcW w:w="1020" w:type="dxa"/>
            <w:vAlign w:val="center"/>
          </w:tcPr>
          <w:p w14:paraId="3C364055" w14:textId="77777777" w:rsidR="00180B5B" w:rsidRDefault="00000000">
            <w:pPr>
              <w:adjustRightInd w:val="0"/>
              <w:snapToGrid w:val="0"/>
              <w:spacing w:before="20" w:after="20" w:line="315" w:lineRule="exact"/>
              <w:jc w:val="center"/>
            </w:pPr>
            <w:r>
              <w:rPr>
                <w:color w:val="000000"/>
                <w:sz w:val="21"/>
              </w:rPr>
              <w:t>26</w:t>
            </w:r>
          </w:p>
        </w:tc>
        <w:tc>
          <w:tcPr>
            <w:tcW w:w="907" w:type="dxa"/>
            <w:vAlign w:val="center"/>
          </w:tcPr>
          <w:p w14:paraId="3C364056" w14:textId="77777777" w:rsidR="00180B5B" w:rsidRDefault="00000000">
            <w:pPr>
              <w:adjustRightInd w:val="0"/>
              <w:snapToGrid w:val="0"/>
              <w:spacing w:before="20" w:after="20" w:line="315" w:lineRule="exact"/>
              <w:jc w:val="center"/>
            </w:pPr>
            <w:r>
              <w:rPr>
                <w:color w:val="000000"/>
                <w:sz w:val="21"/>
              </w:rPr>
              <w:t>—</w:t>
            </w:r>
          </w:p>
        </w:tc>
        <w:tc>
          <w:tcPr>
            <w:tcW w:w="1247" w:type="dxa"/>
            <w:vAlign w:val="center"/>
          </w:tcPr>
          <w:p w14:paraId="3C364057" w14:textId="77777777" w:rsidR="00180B5B" w:rsidRDefault="00000000">
            <w:pPr>
              <w:adjustRightInd w:val="0"/>
              <w:snapToGrid w:val="0"/>
              <w:spacing w:before="20" w:after="20" w:line="315" w:lineRule="exact"/>
              <w:jc w:val="center"/>
            </w:pPr>
            <w:r>
              <w:rPr>
                <w:color w:val="000000"/>
                <w:sz w:val="21"/>
              </w:rPr>
              <w:t>26</w:t>
            </w:r>
          </w:p>
        </w:tc>
        <w:tc>
          <w:tcPr>
            <w:tcW w:w="794" w:type="dxa"/>
            <w:vAlign w:val="center"/>
          </w:tcPr>
          <w:p w14:paraId="3C364058" w14:textId="77777777" w:rsidR="00180B5B" w:rsidRDefault="00000000">
            <w:pPr>
              <w:adjustRightInd w:val="0"/>
              <w:snapToGrid w:val="0"/>
              <w:spacing w:before="20" w:after="20" w:line="315" w:lineRule="exact"/>
              <w:jc w:val="center"/>
            </w:pPr>
            <w:r>
              <w:rPr>
                <w:color w:val="000000"/>
                <w:sz w:val="21"/>
              </w:rPr>
              <w:t>7.1%</w:t>
            </w:r>
          </w:p>
        </w:tc>
      </w:tr>
      <w:tr w:rsidR="00180B5B" w14:paraId="3C364061" w14:textId="77777777">
        <w:trPr>
          <w:jc w:val="center"/>
        </w:trPr>
        <w:tc>
          <w:tcPr>
            <w:tcW w:w="680" w:type="dxa"/>
            <w:vAlign w:val="center"/>
          </w:tcPr>
          <w:p w14:paraId="3C36405A" w14:textId="77777777" w:rsidR="00180B5B" w:rsidRDefault="00000000">
            <w:pPr>
              <w:adjustRightInd w:val="0"/>
              <w:snapToGrid w:val="0"/>
              <w:spacing w:before="20" w:after="20" w:line="315" w:lineRule="exact"/>
              <w:jc w:val="center"/>
            </w:pPr>
            <w:proofErr w:type="spellStart"/>
            <w:r>
              <w:rPr>
                <w:color w:val="000000"/>
                <w:sz w:val="21"/>
              </w:rPr>
              <w:t>合计</w:t>
            </w:r>
            <w:proofErr w:type="spellEnd"/>
          </w:p>
        </w:tc>
        <w:tc>
          <w:tcPr>
            <w:tcW w:w="907" w:type="dxa"/>
            <w:vAlign w:val="center"/>
          </w:tcPr>
          <w:p w14:paraId="3C36405B" w14:textId="77777777" w:rsidR="00180B5B" w:rsidRDefault="00000000">
            <w:pPr>
              <w:adjustRightInd w:val="0"/>
              <w:snapToGrid w:val="0"/>
              <w:spacing w:before="20" w:after="20" w:line="315" w:lineRule="exact"/>
              <w:jc w:val="center"/>
            </w:pPr>
            <w:r>
              <w:rPr>
                <w:color w:val="000000"/>
                <w:sz w:val="21"/>
              </w:rPr>
              <w:t>—</w:t>
            </w:r>
          </w:p>
        </w:tc>
        <w:tc>
          <w:tcPr>
            <w:tcW w:w="2835" w:type="dxa"/>
            <w:vAlign w:val="center"/>
          </w:tcPr>
          <w:p w14:paraId="3C36405C" w14:textId="77777777" w:rsidR="00180B5B" w:rsidRDefault="00000000">
            <w:pPr>
              <w:adjustRightInd w:val="0"/>
              <w:snapToGrid w:val="0"/>
              <w:spacing w:before="20" w:after="20" w:line="315" w:lineRule="exact"/>
            </w:pPr>
            <w:r>
              <w:rPr>
                <w:color w:val="000000"/>
                <w:sz w:val="21"/>
              </w:rPr>
              <w:t>—</w:t>
            </w:r>
          </w:p>
        </w:tc>
        <w:tc>
          <w:tcPr>
            <w:tcW w:w="1020" w:type="dxa"/>
            <w:vAlign w:val="center"/>
          </w:tcPr>
          <w:p w14:paraId="3C36405D" w14:textId="77777777" w:rsidR="00180B5B" w:rsidRDefault="00000000">
            <w:pPr>
              <w:adjustRightInd w:val="0"/>
              <w:snapToGrid w:val="0"/>
              <w:spacing w:before="20" w:after="20" w:line="315" w:lineRule="exact"/>
              <w:jc w:val="center"/>
            </w:pPr>
            <w:r>
              <w:rPr>
                <w:color w:val="000000"/>
                <w:sz w:val="21"/>
              </w:rPr>
              <w:t>260</w:t>
            </w:r>
          </w:p>
        </w:tc>
        <w:tc>
          <w:tcPr>
            <w:tcW w:w="907" w:type="dxa"/>
            <w:vAlign w:val="center"/>
          </w:tcPr>
          <w:p w14:paraId="3C36405E" w14:textId="77777777" w:rsidR="00180B5B" w:rsidRDefault="00000000">
            <w:pPr>
              <w:adjustRightInd w:val="0"/>
              <w:snapToGrid w:val="0"/>
              <w:spacing w:before="20" w:after="20" w:line="315" w:lineRule="exact"/>
              <w:jc w:val="center"/>
            </w:pPr>
            <w:r>
              <w:rPr>
                <w:color w:val="000000"/>
                <w:sz w:val="21"/>
              </w:rPr>
              <w:t>13.5</w:t>
            </w:r>
          </w:p>
        </w:tc>
        <w:tc>
          <w:tcPr>
            <w:tcW w:w="1247" w:type="dxa"/>
            <w:vAlign w:val="center"/>
          </w:tcPr>
          <w:p w14:paraId="3C36405F" w14:textId="77777777" w:rsidR="00180B5B" w:rsidRDefault="00000000">
            <w:pPr>
              <w:adjustRightInd w:val="0"/>
              <w:snapToGrid w:val="0"/>
              <w:spacing w:before="20" w:after="20" w:line="315" w:lineRule="exact"/>
              <w:jc w:val="center"/>
            </w:pPr>
            <w:r>
              <w:rPr>
                <w:color w:val="000000"/>
                <w:sz w:val="21"/>
              </w:rPr>
              <w:t>368</w:t>
            </w:r>
          </w:p>
        </w:tc>
        <w:tc>
          <w:tcPr>
            <w:tcW w:w="794" w:type="dxa"/>
            <w:vAlign w:val="center"/>
          </w:tcPr>
          <w:p w14:paraId="3C364060" w14:textId="77777777" w:rsidR="00180B5B" w:rsidRDefault="00000000">
            <w:pPr>
              <w:adjustRightInd w:val="0"/>
              <w:snapToGrid w:val="0"/>
              <w:spacing w:before="20" w:after="20" w:line="315" w:lineRule="exact"/>
              <w:jc w:val="center"/>
            </w:pPr>
            <w:r>
              <w:rPr>
                <w:color w:val="000000"/>
                <w:sz w:val="21"/>
              </w:rPr>
              <w:t>100.0%</w:t>
            </w:r>
          </w:p>
        </w:tc>
      </w:tr>
    </w:tbl>
    <w:p w14:paraId="3C364062" w14:textId="77777777" w:rsidR="00180B5B" w:rsidRDefault="00180B5B"/>
    <w:p w14:paraId="3C364063" w14:textId="77777777" w:rsidR="00180B5B" w:rsidRDefault="00000000">
      <w:pPr>
        <w:adjustRightInd w:val="0"/>
        <w:snapToGrid w:val="0"/>
        <w:spacing w:after="0" w:line="560" w:lineRule="exact"/>
        <w:ind w:firstLineChars="200" w:firstLine="640"/>
        <w:jc w:val="both"/>
        <w:rPr>
          <w:lang w:eastAsia="zh-CN"/>
        </w:rPr>
      </w:pPr>
      <w:r>
        <w:rPr>
          <w:color w:val="000000"/>
          <w:lang w:eastAsia="zh-CN"/>
        </w:rPr>
        <w:t>（二）按月份汇总。本项目工作量在各月份的分布见表</w:t>
      </w:r>
      <w:r>
        <w:rPr>
          <w:color w:val="000000"/>
          <w:lang w:eastAsia="zh-CN"/>
        </w:rPr>
        <w:t>4</w:t>
      </w:r>
      <w:r>
        <w:rPr>
          <w:color w:val="000000"/>
          <w:lang w:eastAsia="zh-CN"/>
        </w:rPr>
        <w:t>。</w:t>
      </w:r>
    </w:p>
    <w:p w14:paraId="3C364064" w14:textId="77777777" w:rsidR="00180B5B" w:rsidRDefault="00000000">
      <w:pPr>
        <w:adjustRightInd w:val="0"/>
        <w:snapToGrid w:val="0"/>
        <w:spacing w:before="120" w:after="40" w:line="400" w:lineRule="exact"/>
        <w:jc w:val="center"/>
        <w:rPr>
          <w:lang w:eastAsia="zh-CN"/>
        </w:rPr>
      </w:pPr>
      <w:r>
        <w:rPr>
          <w:rFonts w:eastAsia="黑体"/>
          <w:color w:val="000000"/>
          <w:sz w:val="21"/>
          <w:lang w:eastAsia="zh-CN"/>
        </w:rPr>
        <w:t>表</w:t>
      </w:r>
      <w:r>
        <w:rPr>
          <w:rFonts w:eastAsia="黑体"/>
          <w:color w:val="000000"/>
          <w:sz w:val="21"/>
          <w:lang w:eastAsia="zh-CN"/>
        </w:rPr>
        <w:t xml:space="preserve">4  </w:t>
      </w:r>
      <w:r>
        <w:rPr>
          <w:rFonts w:eastAsia="黑体"/>
          <w:color w:val="000000"/>
          <w:sz w:val="21"/>
          <w:lang w:eastAsia="zh-CN"/>
        </w:rPr>
        <w:t>高速公路新能源项目工作量分月统计表</w:t>
      </w:r>
    </w:p>
    <w:tbl>
      <w:tblPr>
        <w:tblStyle w:val="af4"/>
        <w:tblW w:w="8845" w:type="dxa"/>
        <w:jc w:val="center"/>
        <w:tblLayout w:type="fixed"/>
        <w:tblCellMar>
          <w:left w:w="40" w:type="dxa"/>
          <w:right w:w="40" w:type="dxa"/>
        </w:tblCellMar>
        <w:tblLook w:val="04A0" w:firstRow="1" w:lastRow="0" w:firstColumn="1" w:lastColumn="0" w:noHBand="0" w:noVBand="1"/>
      </w:tblPr>
      <w:tblGrid>
        <w:gridCol w:w="1701"/>
        <w:gridCol w:w="1474"/>
        <w:gridCol w:w="1928"/>
        <w:gridCol w:w="1701"/>
        <w:gridCol w:w="2041"/>
      </w:tblGrid>
      <w:tr w:rsidR="00180B5B" w14:paraId="3C36406A" w14:textId="77777777">
        <w:trPr>
          <w:tblHeader/>
          <w:jc w:val="center"/>
        </w:trPr>
        <w:tc>
          <w:tcPr>
            <w:tcW w:w="1701" w:type="dxa"/>
            <w:vAlign w:val="center"/>
          </w:tcPr>
          <w:p w14:paraId="3C364065" w14:textId="77777777" w:rsidR="00180B5B" w:rsidRDefault="00000000">
            <w:pPr>
              <w:adjustRightInd w:val="0"/>
              <w:snapToGrid w:val="0"/>
              <w:spacing w:before="20" w:after="20" w:line="315" w:lineRule="exact"/>
              <w:jc w:val="center"/>
            </w:pPr>
            <w:proofErr w:type="spellStart"/>
            <w:r>
              <w:rPr>
                <w:b/>
                <w:color w:val="000000"/>
                <w:sz w:val="21"/>
              </w:rPr>
              <w:t>月份</w:t>
            </w:r>
            <w:proofErr w:type="spellEnd"/>
          </w:p>
        </w:tc>
        <w:tc>
          <w:tcPr>
            <w:tcW w:w="1474" w:type="dxa"/>
            <w:vAlign w:val="center"/>
          </w:tcPr>
          <w:p w14:paraId="3C364066" w14:textId="77777777" w:rsidR="00180B5B" w:rsidRDefault="00000000">
            <w:pPr>
              <w:adjustRightInd w:val="0"/>
              <w:snapToGrid w:val="0"/>
              <w:spacing w:before="20" w:after="20" w:line="315" w:lineRule="exact"/>
              <w:jc w:val="center"/>
            </w:pPr>
            <w:proofErr w:type="spellStart"/>
            <w:r>
              <w:rPr>
                <w:b/>
                <w:color w:val="000000"/>
                <w:sz w:val="21"/>
              </w:rPr>
              <w:t>参与人数</w:t>
            </w:r>
            <w:proofErr w:type="spellEnd"/>
          </w:p>
        </w:tc>
        <w:tc>
          <w:tcPr>
            <w:tcW w:w="1928" w:type="dxa"/>
            <w:vAlign w:val="center"/>
          </w:tcPr>
          <w:p w14:paraId="3C364067" w14:textId="77777777" w:rsidR="00180B5B" w:rsidRDefault="00000000">
            <w:pPr>
              <w:adjustRightInd w:val="0"/>
              <w:snapToGrid w:val="0"/>
              <w:spacing w:before="20" w:after="20" w:line="315" w:lineRule="exact"/>
              <w:jc w:val="center"/>
            </w:pPr>
            <w:proofErr w:type="spellStart"/>
            <w:r>
              <w:rPr>
                <w:b/>
                <w:color w:val="000000"/>
                <w:sz w:val="21"/>
              </w:rPr>
              <w:t>项目工时（</w:t>
            </w:r>
            <w:r>
              <w:rPr>
                <w:b/>
                <w:color w:val="000000"/>
                <w:sz w:val="21"/>
              </w:rPr>
              <w:t>h</w:t>
            </w:r>
            <w:proofErr w:type="spellEnd"/>
            <w:r>
              <w:rPr>
                <w:b/>
                <w:color w:val="000000"/>
                <w:sz w:val="21"/>
              </w:rPr>
              <w:t>）</w:t>
            </w:r>
          </w:p>
        </w:tc>
        <w:tc>
          <w:tcPr>
            <w:tcW w:w="1701" w:type="dxa"/>
            <w:vAlign w:val="center"/>
          </w:tcPr>
          <w:p w14:paraId="3C364068" w14:textId="77777777" w:rsidR="00180B5B" w:rsidRDefault="00000000">
            <w:pPr>
              <w:adjustRightInd w:val="0"/>
              <w:snapToGrid w:val="0"/>
              <w:spacing w:before="20" w:after="20" w:line="315" w:lineRule="exact"/>
              <w:jc w:val="center"/>
            </w:pPr>
            <w:proofErr w:type="spellStart"/>
            <w:r>
              <w:rPr>
                <w:b/>
                <w:color w:val="000000"/>
                <w:sz w:val="21"/>
              </w:rPr>
              <w:t>外勤（人日</w:t>
            </w:r>
            <w:proofErr w:type="spellEnd"/>
            <w:r>
              <w:rPr>
                <w:b/>
                <w:color w:val="000000"/>
                <w:sz w:val="21"/>
              </w:rPr>
              <w:t>）</w:t>
            </w:r>
          </w:p>
        </w:tc>
        <w:tc>
          <w:tcPr>
            <w:tcW w:w="2041" w:type="dxa"/>
            <w:vAlign w:val="center"/>
          </w:tcPr>
          <w:p w14:paraId="3C364069" w14:textId="77777777" w:rsidR="00180B5B" w:rsidRDefault="00000000">
            <w:pPr>
              <w:adjustRightInd w:val="0"/>
              <w:snapToGrid w:val="0"/>
              <w:spacing w:before="20" w:after="20" w:line="315" w:lineRule="exact"/>
              <w:jc w:val="center"/>
            </w:pPr>
            <w:proofErr w:type="spellStart"/>
            <w:r>
              <w:rPr>
                <w:b/>
                <w:color w:val="000000"/>
                <w:sz w:val="21"/>
              </w:rPr>
              <w:t>折算工作量（</w:t>
            </w:r>
            <w:r>
              <w:rPr>
                <w:b/>
                <w:color w:val="000000"/>
                <w:sz w:val="21"/>
              </w:rPr>
              <w:t>h</w:t>
            </w:r>
            <w:proofErr w:type="spellEnd"/>
            <w:r>
              <w:rPr>
                <w:b/>
                <w:color w:val="000000"/>
                <w:sz w:val="21"/>
              </w:rPr>
              <w:t>）</w:t>
            </w:r>
          </w:p>
        </w:tc>
      </w:tr>
      <w:tr w:rsidR="00180B5B" w14:paraId="3C364070" w14:textId="77777777">
        <w:trPr>
          <w:jc w:val="center"/>
        </w:trPr>
        <w:tc>
          <w:tcPr>
            <w:tcW w:w="1701" w:type="dxa"/>
            <w:vAlign w:val="center"/>
          </w:tcPr>
          <w:p w14:paraId="3C36406B" w14:textId="77777777" w:rsidR="00180B5B" w:rsidRDefault="00000000">
            <w:pPr>
              <w:adjustRightInd w:val="0"/>
              <w:snapToGrid w:val="0"/>
              <w:spacing w:before="20" w:after="20" w:line="315" w:lineRule="exact"/>
              <w:jc w:val="center"/>
            </w:pPr>
            <w:r>
              <w:rPr>
                <w:color w:val="000000"/>
                <w:sz w:val="21"/>
              </w:rPr>
              <w:t>2025</w:t>
            </w:r>
            <w:r>
              <w:rPr>
                <w:color w:val="000000"/>
                <w:sz w:val="21"/>
              </w:rPr>
              <w:t>年</w:t>
            </w:r>
            <w:r>
              <w:rPr>
                <w:color w:val="000000"/>
                <w:sz w:val="21"/>
              </w:rPr>
              <w:t>10</w:t>
            </w:r>
            <w:r>
              <w:rPr>
                <w:color w:val="000000"/>
                <w:sz w:val="21"/>
              </w:rPr>
              <w:t>月</w:t>
            </w:r>
          </w:p>
        </w:tc>
        <w:tc>
          <w:tcPr>
            <w:tcW w:w="1474" w:type="dxa"/>
            <w:vAlign w:val="center"/>
          </w:tcPr>
          <w:p w14:paraId="3C36406C" w14:textId="77777777" w:rsidR="00180B5B" w:rsidRDefault="00000000">
            <w:pPr>
              <w:adjustRightInd w:val="0"/>
              <w:snapToGrid w:val="0"/>
              <w:spacing w:before="20" w:after="20" w:line="315" w:lineRule="exact"/>
              <w:jc w:val="center"/>
            </w:pPr>
            <w:r>
              <w:rPr>
                <w:color w:val="000000"/>
                <w:sz w:val="21"/>
              </w:rPr>
              <w:t>4</w:t>
            </w:r>
          </w:p>
        </w:tc>
        <w:tc>
          <w:tcPr>
            <w:tcW w:w="1928" w:type="dxa"/>
            <w:vAlign w:val="center"/>
          </w:tcPr>
          <w:p w14:paraId="3C36406D" w14:textId="77777777" w:rsidR="00180B5B" w:rsidRDefault="00000000">
            <w:pPr>
              <w:adjustRightInd w:val="0"/>
              <w:snapToGrid w:val="0"/>
              <w:spacing w:before="20" w:after="20" w:line="315" w:lineRule="exact"/>
              <w:jc w:val="center"/>
            </w:pPr>
            <w:r>
              <w:rPr>
                <w:color w:val="000000"/>
                <w:sz w:val="21"/>
              </w:rPr>
              <w:t>24</w:t>
            </w:r>
          </w:p>
        </w:tc>
        <w:tc>
          <w:tcPr>
            <w:tcW w:w="1701" w:type="dxa"/>
            <w:vAlign w:val="center"/>
          </w:tcPr>
          <w:p w14:paraId="3C36406E" w14:textId="77777777" w:rsidR="00180B5B" w:rsidRDefault="00000000">
            <w:pPr>
              <w:adjustRightInd w:val="0"/>
              <w:snapToGrid w:val="0"/>
              <w:spacing w:before="20" w:after="20" w:line="315" w:lineRule="exact"/>
              <w:jc w:val="center"/>
            </w:pPr>
            <w:r>
              <w:rPr>
                <w:color w:val="000000"/>
                <w:sz w:val="21"/>
              </w:rPr>
              <w:t>—</w:t>
            </w:r>
          </w:p>
        </w:tc>
        <w:tc>
          <w:tcPr>
            <w:tcW w:w="2041" w:type="dxa"/>
            <w:vAlign w:val="center"/>
          </w:tcPr>
          <w:p w14:paraId="3C36406F" w14:textId="77777777" w:rsidR="00180B5B" w:rsidRDefault="00000000">
            <w:pPr>
              <w:adjustRightInd w:val="0"/>
              <w:snapToGrid w:val="0"/>
              <w:spacing w:before="20" w:after="20" w:line="315" w:lineRule="exact"/>
              <w:jc w:val="center"/>
            </w:pPr>
            <w:r>
              <w:rPr>
                <w:color w:val="000000"/>
                <w:sz w:val="21"/>
              </w:rPr>
              <w:t>24</w:t>
            </w:r>
          </w:p>
        </w:tc>
      </w:tr>
      <w:tr w:rsidR="00180B5B" w14:paraId="3C364076" w14:textId="77777777">
        <w:trPr>
          <w:jc w:val="center"/>
        </w:trPr>
        <w:tc>
          <w:tcPr>
            <w:tcW w:w="1701" w:type="dxa"/>
            <w:vAlign w:val="center"/>
          </w:tcPr>
          <w:p w14:paraId="3C364071" w14:textId="77777777" w:rsidR="00180B5B" w:rsidRDefault="00000000">
            <w:pPr>
              <w:adjustRightInd w:val="0"/>
              <w:snapToGrid w:val="0"/>
              <w:spacing w:before="20" w:after="20" w:line="315" w:lineRule="exact"/>
              <w:jc w:val="center"/>
            </w:pPr>
            <w:r>
              <w:rPr>
                <w:color w:val="000000"/>
                <w:sz w:val="21"/>
              </w:rPr>
              <w:t>2025</w:t>
            </w:r>
            <w:r>
              <w:rPr>
                <w:color w:val="000000"/>
                <w:sz w:val="21"/>
              </w:rPr>
              <w:t>年</w:t>
            </w:r>
            <w:r>
              <w:rPr>
                <w:color w:val="000000"/>
                <w:sz w:val="21"/>
              </w:rPr>
              <w:t>11</w:t>
            </w:r>
            <w:r>
              <w:rPr>
                <w:color w:val="000000"/>
                <w:sz w:val="21"/>
              </w:rPr>
              <w:t>月</w:t>
            </w:r>
          </w:p>
        </w:tc>
        <w:tc>
          <w:tcPr>
            <w:tcW w:w="1474" w:type="dxa"/>
            <w:vAlign w:val="center"/>
          </w:tcPr>
          <w:p w14:paraId="3C364072" w14:textId="77777777" w:rsidR="00180B5B" w:rsidRDefault="00000000">
            <w:pPr>
              <w:adjustRightInd w:val="0"/>
              <w:snapToGrid w:val="0"/>
              <w:spacing w:before="20" w:after="20" w:line="315" w:lineRule="exact"/>
              <w:jc w:val="center"/>
            </w:pPr>
            <w:r>
              <w:rPr>
                <w:color w:val="000000"/>
                <w:sz w:val="21"/>
              </w:rPr>
              <w:t>4</w:t>
            </w:r>
          </w:p>
        </w:tc>
        <w:tc>
          <w:tcPr>
            <w:tcW w:w="1928" w:type="dxa"/>
            <w:vAlign w:val="center"/>
          </w:tcPr>
          <w:p w14:paraId="3C364073" w14:textId="77777777" w:rsidR="00180B5B" w:rsidRDefault="00000000">
            <w:pPr>
              <w:adjustRightInd w:val="0"/>
              <w:snapToGrid w:val="0"/>
              <w:spacing w:before="20" w:after="20" w:line="315" w:lineRule="exact"/>
              <w:jc w:val="center"/>
            </w:pPr>
            <w:r>
              <w:rPr>
                <w:color w:val="000000"/>
                <w:sz w:val="21"/>
              </w:rPr>
              <w:t>26</w:t>
            </w:r>
          </w:p>
        </w:tc>
        <w:tc>
          <w:tcPr>
            <w:tcW w:w="1701" w:type="dxa"/>
            <w:vAlign w:val="center"/>
          </w:tcPr>
          <w:p w14:paraId="3C364074" w14:textId="77777777" w:rsidR="00180B5B" w:rsidRDefault="00000000">
            <w:pPr>
              <w:adjustRightInd w:val="0"/>
              <w:snapToGrid w:val="0"/>
              <w:spacing w:before="20" w:after="20" w:line="315" w:lineRule="exact"/>
              <w:jc w:val="center"/>
            </w:pPr>
            <w:r>
              <w:rPr>
                <w:color w:val="000000"/>
                <w:sz w:val="21"/>
              </w:rPr>
              <w:t>—</w:t>
            </w:r>
          </w:p>
        </w:tc>
        <w:tc>
          <w:tcPr>
            <w:tcW w:w="2041" w:type="dxa"/>
            <w:vAlign w:val="center"/>
          </w:tcPr>
          <w:p w14:paraId="3C364075" w14:textId="77777777" w:rsidR="00180B5B" w:rsidRDefault="00000000">
            <w:pPr>
              <w:adjustRightInd w:val="0"/>
              <w:snapToGrid w:val="0"/>
              <w:spacing w:before="20" w:after="20" w:line="315" w:lineRule="exact"/>
              <w:jc w:val="center"/>
            </w:pPr>
            <w:r>
              <w:rPr>
                <w:color w:val="000000"/>
                <w:sz w:val="21"/>
              </w:rPr>
              <w:t>26</w:t>
            </w:r>
          </w:p>
        </w:tc>
      </w:tr>
      <w:tr w:rsidR="00180B5B" w14:paraId="3C36407C" w14:textId="77777777">
        <w:trPr>
          <w:jc w:val="center"/>
        </w:trPr>
        <w:tc>
          <w:tcPr>
            <w:tcW w:w="1701" w:type="dxa"/>
            <w:vAlign w:val="center"/>
          </w:tcPr>
          <w:p w14:paraId="3C364077" w14:textId="77777777" w:rsidR="00180B5B" w:rsidRDefault="00000000">
            <w:pPr>
              <w:adjustRightInd w:val="0"/>
              <w:snapToGrid w:val="0"/>
              <w:spacing w:before="20" w:after="20" w:line="315" w:lineRule="exact"/>
              <w:jc w:val="center"/>
            </w:pPr>
            <w:r>
              <w:rPr>
                <w:color w:val="000000"/>
                <w:sz w:val="21"/>
              </w:rPr>
              <w:t>2025</w:t>
            </w:r>
            <w:r>
              <w:rPr>
                <w:color w:val="000000"/>
                <w:sz w:val="21"/>
              </w:rPr>
              <w:t>年</w:t>
            </w:r>
            <w:r>
              <w:rPr>
                <w:color w:val="000000"/>
                <w:sz w:val="21"/>
              </w:rPr>
              <w:t>12</w:t>
            </w:r>
            <w:r>
              <w:rPr>
                <w:color w:val="000000"/>
                <w:sz w:val="21"/>
              </w:rPr>
              <w:t>月</w:t>
            </w:r>
          </w:p>
        </w:tc>
        <w:tc>
          <w:tcPr>
            <w:tcW w:w="1474" w:type="dxa"/>
            <w:vAlign w:val="center"/>
          </w:tcPr>
          <w:p w14:paraId="3C364078" w14:textId="77777777" w:rsidR="00180B5B" w:rsidRDefault="00000000">
            <w:pPr>
              <w:adjustRightInd w:val="0"/>
              <w:snapToGrid w:val="0"/>
              <w:spacing w:before="20" w:after="20" w:line="315" w:lineRule="exact"/>
              <w:jc w:val="center"/>
            </w:pPr>
            <w:r>
              <w:rPr>
                <w:color w:val="000000"/>
                <w:sz w:val="21"/>
              </w:rPr>
              <w:t>3</w:t>
            </w:r>
          </w:p>
        </w:tc>
        <w:tc>
          <w:tcPr>
            <w:tcW w:w="1928" w:type="dxa"/>
            <w:vAlign w:val="center"/>
          </w:tcPr>
          <w:p w14:paraId="3C364079" w14:textId="77777777" w:rsidR="00180B5B" w:rsidRDefault="00000000">
            <w:pPr>
              <w:adjustRightInd w:val="0"/>
              <w:snapToGrid w:val="0"/>
              <w:spacing w:before="20" w:after="20" w:line="315" w:lineRule="exact"/>
              <w:jc w:val="center"/>
            </w:pPr>
            <w:r>
              <w:rPr>
                <w:color w:val="000000"/>
                <w:sz w:val="21"/>
              </w:rPr>
              <w:t>22</w:t>
            </w:r>
          </w:p>
        </w:tc>
        <w:tc>
          <w:tcPr>
            <w:tcW w:w="1701" w:type="dxa"/>
            <w:vAlign w:val="center"/>
          </w:tcPr>
          <w:p w14:paraId="3C36407A" w14:textId="77777777" w:rsidR="00180B5B" w:rsidRDefault="00000000">
            <w:pPr>
              <w:adjustRightInd w:val="0"/>
              <w:snapToGrid w:val="0"/>
              <w:spacing w:before="20" w:after="20" w:line="315" w:lineRule="exact"/>
              <w:jc w:val="center"/>
            </w:pPr>
            <w:r>
              <w:rPr>
                <w:color w:val="000000"/>
                <w:sz w:val="21"/>
              </w:rPr>
              <w:t>—</w:t>
            </w:r>
          </w:p>
        </w:tc>
        <w:tc>
          <w:tcPr>
            <w:tcW w:w="2041" w:type="dxa"/>
            <w:vAlign w:val="center"/>
          </w:tcPr>
          <w:p w14:paraId="3C36407B" w14:textId="77777777" w:rsidR="00180B5B" w:rsidRDefault="00000000">
            <w:pPr>
              <w:adjustRightInd w:val="0"/>
              <w:snapToGrid w:val="0"/>
              <w:spacing w:before="20" w:after="20" w:line="315" w:lineRule="exact"/>
              <w:jc w:val="center"/>
            </w:pPr>
            <w:r>
              <w:rPr>
                <w:color w:val="000000"/>
                <w:sz w:val="21"/>
              </w:rPr>
              <w:t>22</w:t>
            </w:r>
          </w:p>
        </w:tc>
      </w:tr>
      <w:tr w:rsidR="00180B5B" w14:paraId="3C364082" w14:textId="77777777">
        <w:trPr>
          <w:jc w:val="center"/>
        </w:trPr>
        <w:tc>
          <w:tcPr>
            <w:tcW w:w="1701" w:type="dxa"/>
            <w:vAlign w:val="center"/>
          </w:tcPr>
          <w:p w14:paraId="3C36407D"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1</w:t>
            </w:r>
            <w:r>
              <w:rPr>
                <w:color w:val="000000"/>
                <w:sz w:val="21"/>
              </w:rPr>
              <w:t>月</w:t>
            </w:r>
          </w:p>
        </w:tc>
        <w:tc>
          <w:tcPr>
            <w:tcW w:w="1474" w:type="dxa"/>
            <w:vAlign w:val="center"/>
          </w:tcPr>
          <w:p w14:paraId="3C36407E" w14:textId="77777777" w:rsidR="00180B5B" w:rsidRDefault="00000000">
            <w:pPr>
              <w:adjustRightInd w:val="0"/>
              <w:snapToGrid w:val="0"/>
              <w:spacing w:before="20" w:after="20" w:line="315" w:lineRule="exact"/>
              <w:jc w:val="center"/>
            </w:pPr>
            <w:r>
              <w:rPr>
                <w:color w:val="000000"/>
                <w:sz w:val="21"/>
              </w:rPr>
              <w:t>2</w:t>
            </w:r>
          </w:p>
        </w:tc>
        <w:tc>
          <w:tcPr>
            <w:tcW w:w="1928" w:type="dxa"/>
            <w:vAlign w:val="center"/>
          </w:tcPr>
          <w:p w14:paraId="3C36407F" w14:textId="77777777" w:rsidR="00180B5B" w:rsidRDefault="00000000">
            <w:pPr>
              <w:adjustRightInd w:val="0"/>
              <w:snapToGrid w:val="0"/>
              <w:spacing w:before="20" w:after="20" w:line="315" w:lineRule="exact"/>
              <w:jc w:val="center"/>
            </w:pPr>
            <w:r>
              <w:rPr>
                <w:color w:val="000000"/>
                <w:sz w:val="21"/>
              </w:rPr>
              <w:t>16</w:t>
            </w:r>
          </w:p>
        </w:tc>
        <w:tc>
          <w:tcPr>
            <w:tcW w:w="1701" w:type="dxa"/>
            <w:vAlign w:val="center"/>
          </w:tcPr>
          <w:p w14:paraId="3C364080" w14:textId="77777777" w:rsidR="00180B5B" w:rsidRDefault="00000000">
            <w:pPr>
              <w:adjustRightInd w:val="0"/>
              <w:snapToGrid w:val="0"/>
              <w:spacing w:before="20" w:after="20" w:line="315" w:lineRule="exact"/>
              <w:jc w:val="center"/>
            </w:pPr>
            <w:r>
              <w:rPr>
                <w:color w:val="000000"/>
                <w:sz w:val="21"/>
              </w:rPr>
              <w:t>—</w:t>
            </w:r>
          </w:p>
        </w:tc>
        <w:tc>
          <w:tcPr>
            <w:tcW w:w="2041" w:type="dxa"/>
            <w:vAlign w:val="center"/>
          </w:tcPr>
          <w:p w14:paraId="3C364081" w14:textId="77777777" w:rsidR="00180B5B" w:rsidRDefault="00000000">
            <w:pPr>
              <w:adjustRightInd w:val="0"/>
              <w:snapToGrid w:val="0"/>
              <w:spacing w:before="20" w:after="20" w:line="315" w:lineRule="exact"/>
              <w:jc w:val="center"/>
            </w:pPr>
            <w:r>
              <w:rPr>
                <w:color w:val="000000"/>
                <w:sz w:val="21"/>
              </w:rPr>
              <w:t>16</w:t>
            </w:r>
          </w:p>
        </w:tc>
      </w:tr>
      <w:tr w:rsidR="00180B5B" w14:paraId="3C364088" w14:textId="77777777">
        <w:trPr>
          <w:jc w:val="center"/>
        </w:trPr>
        <w:tc>
          <w:tcPr>
            <w:tcW w:w="1701" w:type="dxa"/>
            <w:vAlign w:val="center"/>
          </w:tcPr>
          <w:p w14:paraId="3C364083"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2</w:t>
            </w:r>
            <w:r>
              <w:rPr>
                <w:color w:val="000000"/>
                <w:sz w:val="21"/>
              </w:rPr>
              <w:t>月</w:t>
            </w:r>
          </w:p>
        </w:tc>
        <w:tc>
          <w:tcPr>
            <w:tcW w:w="1474" w:type="dxa"/>
            <w:vAlign w:val="center"/>
          </w:tcPr>
          <w:p w14:paraId="3C364084" w14:textId="77777777" w:rsidR="00180B5B" w:rsidRDefault="00000000">
            <w:pPr>
              <w:adjustRightInd w:val="0"/>
              <w:snapToGrid w:val="0"/>
              <w:spacing w:before="20" w:after="20" w:line="315" w:lineRule="exact"/>
              <w:jc w:val="center"/>
            </w:pPr>
            <w:r>
              <w:rPr>
                <w:color w:val="000000"/>
                <w:sz w:val="21"/>
              </w:rPr>
              <w:t>3</w:t>
            </w:r>
          </w:p>
        </w:tc>
        <w:tc>
          <w:tcPr>
            <w:tcW w:w="1928" w:type="dxa"/>
            <w:vAlign w:val="center"/>
          </w:tcPr>
          <w:p w14:paraId="3C364085" w14:textId="77777777" w:rsidR="00180B5B" w:rsidRDefault="00000000">
            <w:pPr>
              <w:adjustRightInd w:val="0"/>
              <w:snapToGrid w:val="0"/>
              <w:spacing w:before="20" w:after="20" w:line="315" w:lineRule="exact"/>
              <w:jc w:val="center"/>
            </w:pPr>
            <w:r>
              <w:rPr>
                <w:color w:val="000000"/>
                <w:sz w:val="21"/>
              </w:rPr>
              <w:t>24</w:t>
            </w:r>
          </w:p>
        </w:tc>
        <w:tc>
          <w:tcPr>
            <w:tcW w:w="1701" w:type="dxa"/>
            <w:vAlign w:val="center"/>
          </w:tcPr>
          <w:p w14:paraId="3C364086" w14:textId="77777777" w:rsidR="00180B5B" w:rsidRDefault="00000000">
            <w:pPr>
              <w:adjustRightInd w:val="0"/>
              <w:snapToGrid w:val="0"/>
              <w:spacing w:before="20" w:after="20" w:line="315" w:lineRule="exact"/>
              <w:jc w:val="center"/>
            </w:pPr>
            <w:r>
              <w:rPr>
                <w:color w:val="000000"/>
                <w:sz w:val="21"/>
              </w:rPr>
              <w:t>—</w:t>
            </w:r>
          </w:p>
        </w:tc>
        <w:tc>
          <w:tcPr>
            <w:tcW w:w="2041" w:type="dxa"/>
            <w:vAlign w:val="center"/>
          </w:tcPr>
          <w:p w14:paraId="3C364087" w14:textId="77777777" w:rsidR="00180B5B" w:rsidRDefault="00000000">
            <w:pPr>
              <w:adjustRightInd w:val="0"/>
              <w:snapToGrid w:val="0"/>
              <w:spacing w:before="20" w:after="20" w:line="315" w:lineRule="exact"/>
              <w:jc w:val="center"/>
            </w:pPr>
            <w:r>
              <w:rPr>
                <w:color w:val="000000"/>
                <w:sz w:val="21"/>
              </w:rPr>
              <w:t>24</w:t>
            </w:r>
          </w:p>
        </w:tc>
      </w:tr>
      <w:tr w:rsidR="00180B5B" w14:paraId="3C36408E" w14:textId="77777777">
        <w:trPr>
          <w:jc w:val="center"/>
        </w:trPr>
        <w:tc>
          <w:tcPr>
            <w:tcW w:w="1701" w:type="dxa"/>
            <w:vAlign w:val="center"/>
          </w:tcPr>
          <w:p w14:paraId="3C364089"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3</w:t>
            </w:r>
            <w:r>
              <w:rPr>
                <w:color w:val="000000"/>
                <w:sz w:val="21"/>
              </w:rPr>
              <w:t>月</w:t>
            </w:r>
          </w:p>
        </w:tc>
        <w:tc>
          <w:tcPr>
            <w:tcW w:w="1474" w:type="dxa"/>
            <w:vAlign w:val="center"/>
          </w:tcPr>
          <w:p w14:paraId="3C36408A" w14:textId="77777777" w:rsidR="00180B5B" w:rsidRDefault="00000000">
            <w:pPr>
              <w:adjustRightInd w:val="0"/>
              <w:snapToGrid w:val="0"/>
              <w:spacing w:before="20" w:after="20" w:line="315" w:lineRule="exact"/>
              <w:jc w:val="center"/>
            </w:pPr>
            <w:r>
              <w:rPr>
                <w:color w:val="000000"/>
                <w:sz w:val="21"/>
              </w:rPr>
              <w:t>5</w:t>
            </w:r>
          </w:p>
        </w:tc>
        <w:tc>
          <w:tcPr>
            <w:tcW w:w="1928" w:type="dxa"/>
            <w:vAlign w:val="center"/>
          </w:tcPr>
          <w:p w14:paraId="3C36408B" w14:textId="77777777" w:rsidR="00180B5B" w:rsidRDefault="00000000">
            <w:pPr>
              <w:adjustRightInd w:val="0"/>
              <w:snapToGrid w:val="0"/>
              <w:spacing w:before="20" w:after="20" w:line="315" w:lineRule="exact"/>
              <w:jc w:val="center"/>
            </w:pPr>
            <w:r>
              <w:rPr>
                <w:color w:val="000000"/>
                <w:sz w:val="21"/>
              </w:rPr>
              <w:t>34</w:t>
            </w:r>
          </w:p>
        </w:tc>
        <w:tc>
          <w:tcPr>
            <w:tcW w:w="1701" w:type="dxa"/>
            <w:vAlign w:val="center"/>
          </w:tcPr>
          <w:p w14:paraId="3C36408C" w14:textId="77777777" w:rsidR="00180B5B" w:rsidRDefault="00000000">
            <w:pPr>
              <w:adjustRightInd w:val="0"/>
              <w:snapToGrid w:val="0"/>
              <w:spacing w:before="20" w:after="20" w:line="315" w:lineRule="exact"/>
              <w:jc w:val="center"/>
            </w:pPr>
            <w:r>
              <w:rPr>
                <w:color w:val="000000"/>
                <w:sz w:val="21"/>
              </w:rPr>
              <w:t>—</w:t>
            </w:r>
          </w:p>
        </w:tc>
        <w:tc>
          <w:tcPr>
            <w:tcW w:w="2041" w:type="dxa"/>
            <w:vAlign w:val="center"/>
          </w:tcPr>
          <w:p w14:paraId="3C36408D" w14:textId="77777777" w:rsidR="00180B5B" w:rsidRDefault="00000000">
            <w:pPr>
              <w:adjustRightInd w:val="0"/>
              <w:snapToGrid w:val="0"/>
              <w:spacing w:before="20" w:after="20" w:line="315" w:lineRule="exact"/>
              <w:jc w:val="center"/>
            </w:pPr>
            <w:r>
              <w:rPr>
                <w:color w:val="000000"/>
                <w:sz w:val="21"/>
              </w:rPr>
              <w:t>34</w:t>
            </w:r>
          </w:p>
        </w:tc>
      </w:tr>
      <w:tr w:rsidR="00180B5B" w14:paraId="3C364094" w14:textId="77777777">
        <w:trPr>
          <w:jc w:val="center"/>
        </w:trPr>
        <w:tc>
          <w:tcPr>
            <w:tcW w:w="1701" w:type="dxa"/>
            <w:vAlign w:val="center"/>
          </w:tcPr>
          <w:p w14:paraId="3C36408F"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4</w:t>
            </w:r>
            <w:r>
              <w:rPr>
                <w:color w:val="000000"/>
                <w:sz w:val="21"/>
              </w:rPr>
              <w:t>月</w:t>
            </w:r>
          </w:p>
        </w:tc>
        <w:tc>
          <w:tcPr>
            <w:tcW w:w="1474" w:type="dxa"/>
            <w:vAlign w:val="center"/>
          </w:tcPr>
          <w:p w14:paraId="3C364090" w14:textId="77777777" w:rsidR="00180B5B" w:rsidRDefault="00000000">
            <w:pPr>
              <w:adjustRightInd w:val="0"/>
              <w:snapToGrid w:val="0"/>
              <w:spacing w:before="20" w:after="20" w:line="315" w:lineRule="exact"/>
              <w:jc w:val="center"/>
            </w:pPr>
            <w:r>
              <w:rPr>
                <w:color w:val="000000"/>
                <w:sz w:val="21"/>
              </w:rPr>
              <w:t>4</w:t>
            </w:r>
          </w:p>
        </w:tc>
        <w:tc>
          <w:tcPr>
            <w:tcW w:w="1928" w:type="dxa"/>
            <w:vAlign w:val="center"/>
          </w:tcPr>
          <w:p w14:paraId="3C364091" w14:textId="77777777" w:rsidR="00180B5B" w:rsidRDefault="00000000">
            <w:pPr>
              <w:adjustRightInd w:val="0"/>
              <w:snapToGrid w:val="0"/>
              <w:spacing w:before="20" w:after="20" w:line="315" w:lineRule="exact"/>
              <w:jc w:val="center"/>
            </w:pPr>
            <w:r>
              <w:rPr>
                <w:color w:val="000000"/>
                <w:sz w:val="21"/>
              </w:rPr>
              <w:t>28</w:t>
            </w:r>
          </w:p>
        </w:tc>
        <w:tc>
          <w:tcPr>
            <w:tcW w:w="1701" w:type="dxa"/>
            <w:vAlign w:val="center"/>
          </w:tcPr>
          <w:p w14:paraId="3C364092" w14:textId="77777777" w:rsidR="00180B5B" w:rsidRDefault="00000000">
            <w:pPr>
              <w:adjustRightInd w:val="0"/>
              <w:snapToGrid w:val="0"/>
              <w:spacing w:before="20" w:after="20" w:line="315" w:lineRule="exact"/>
              <w:jc w:val="center"/>
            </w:pPr>
            <w:r>
              <w:rPr>
                <w:color w:val="000000"/>
                <w:sz w:val="21"/>
              </w:rPr>
              <w:t>1.5</w:t>
            </w:r>
          </w:p>
        </w:tc>
        <w:tc>
          <w:tcPr>
            <w:tcW w:w="2041" w:type="dxa"/>
            <w:vAlign w:val="center"/>
          </w:tcPr>
          <w:p w14:paraId="3C364093" w14:textId="77777777" w:rsidR="00180B5B" w:rsidRDefault="00000000">
            <w:pPr>
              <w:adjustRightInd w:val="0"/>
              <w:snapToGrid w:val="0"/>
              <w:spacing w:before="20" w:after="20" w:line="315" w:lineRule="exact"/>
              <w:jc w:val="center"/>
            </w:pPr>
            <w:r>
              <w:rPr>
                <w:color w:val="000000"/>
                <w:sz w:val="21"/>
              </w:rPr>
              <w:t>40</w:t>
            </w:r>
          </w:p>
        </w:tc>
      </w:tr>
      <w:tr w:rsidR="00180B5B" w14:paraId="3C36409A" w14:textId="77777777">
        <w:trPr>
          <w:jc w:val="center"/>
        </w:trPr>
        <w:tc>
          <w:tcPr>
            <w:tcW w:w="1701" w:type="dxa"/>
            <w:vAlign w:val="center"/>
          </w:tcPr>
          <w:p w14:paraId="3C364095"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5</w:t>
            </w:r>
            <w:r>
              <w:rPr>
                <w:color w:val="000000"/>
                <w:sz w:val="21"/>
              </w:rPr>
              <w:t>月</w:t>
            </w:r>
          </w:p>
        </w:tc>
        <w:tc>
          <w:tcPr>
            <w:tcW w:w="1474" w:type="dxa"/>
            <w:vAlign w:val="center"/>
          </w:tcPr>
          <w:p w14:paraId="3C364096" w14:textId="77777777" w:rsidR="00180B5B" w:rsidRDefault="00000000">
            <w:pPr>
              <w:adjustRightInd w:val="0"/>
              <w:snapToGrid w:val="0"/>
              <w:spacing w:before="20" w:after="20" w:line="315" w:lineRule="exact"/>
              <w:jc w:val="center"/>
            </w:pPr>
            <w:r>
              <w:rPr>
                <w:color w:val="000000"/>
                <w:sz w:val="21"/>
              </w:rPr>
              <w:t>4</w:t>
            </w:r>
          </w:p>
        </w:tc>
        <w:tc>
          <w:tcPr>
            <w:tcW w:w="1928" w:type="dxa"/>
            <w:vAlign w:val="center"/>
          </w:tcPr>
          <w:p w14:paraId="3C364097" w14:textId="77777777" w:rsidR="00180B5B" w:rsidRDefault="00000000">
            <w:pPr>
              <w:adjustRightInd w:val="0"/>
              <w:snapToGrid w:val="0"/>
              <w:spacing w:before="20" w:after="20" w:line="315" w:lineRule="exact"/>
              <w:jc w:val="center"/>
            </w:pPr>
            <w:r>
              <w:rPr>
                <w:color w:val="000000"/>
                <w:sz w:val="21"/>
              </w:rPr>
              <w:t>22</w:t>
            </w:r>
          </w:p>
        </w:tc>
        <w:tc>
          <w:tcPr>
            <w:tcW w:w="1701" w:type="dxa"/>
            <w:vAlign w:val="center"/>
          </w:tcPr>
          <w:p w14:paraId="3C364098" w14:textId="77777777" w:rsidR="00180B5B" w:rsidRDefault="00000000">
            <w:pPr>
              <w:adjustRightInd w:val="0"/>
              <w:snapToGrid w:val="0"/>
              <w:spacing w:before="20" w:after="20" w:line="315" w:lineRule="exact"/>
              <w:jc w:val="center"/>
            </w:pPr>
            <w:r>
              <w:rPr>
                <w:color w:val="000000"/>
                <w:sz w:val="21"/>
              </w:rPr>
              <w:t>2</w:t>
            </w:r>
          </w:p>
        </w:tc>
        <w:tc>
          <w:tcPr>
            <w:tcW w:w="2041" w:type="dxa"/>
            <w:vAlign w:val="center"/>
          </w:tcPr>
          <w:p w14:paraId="3C364099" w14:textId="77777777" w:rsidR="00180B5B" w:rsidRDefault="00000000">
            <w:pPr>
              <w:adjustRightInd w:val="0"/>
              <w:snapToGrid w:val="0"/>
              <w:spacing w:before="20" w:after="20" w:line="315" w:lineRule="exact"/>
              <w:jc w:val="center"/>
            </w:pPr>
            <w:r>
              <w:rPr>
                <w:color w:val="000000"/>
                <w:sz w:val="21"/>
              </w:rPr>
              <w:t>38</w:t>
            </w:r>
          </w:p>
        </w:tc>
      </w:tr>
      <w:tr w:rsidR="00180B5B" w14:paraId="3C3640A0" w14:textId="77777777">
        <w:trPr>
          <w:jc w:val="center"/>
        </w:trPr>
        <w:tc>
          <w:tcPr>
            <w:tcW w:w="1701" w:type="dxa"/>
            <w:vAlign w:val="center"/>
          </w:tcPr>
          <w:p w14:paraId="3C36409B"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6</w:t>
            </w:r>
            <w:r>
              <w:rPr>
                <w:color w:val="000000"/>
                <w:sz w:val="21"/>
              </w:rPr>
              <w:t>月</w:t>
            </w:r>
          </w:p>
        </w:tc>
        <w:tc>
          <w:tcPr>
            <w:tcW w:w="1474" w:type="dxa"/>
            <w:vAlign w:val="center"/>
          </w:tcPr>
          <w:p w14:paraId="3C36409C" w14:textId="77777777" w:rsidR="00180B5B" w:rsidRDefault="00000000">
            <w:pPr>
              <w:adjustRightInd w:val="0"/>
              <w:snapToGrid w:val="0"/>
              <w:spacing w:before="20" w:after="20" w:line="315" w:lineRule="exact"/>
              <w:jc w:val="center"/>
            </w:pPr>
            <w:r>
              <w:rPr>
                <w:color w:val="000000"/>
                <w:sz w:val="21"/>
              </w:rPr>
              <w:t>3</w:t>
            </w:r>
          </w:p>
        </w:tc>
        <w:tc>
          <w:tcPr>
            <w:tcW w:w="1928" w:type="dxa"/>
            <w:vAlign w:val="center"/>
          </w:tcPr>
          <w:p w14:paraId="3C36409D" w14:textId="77777777" w:rsidR="00180B5B" w:rsidRDefault="00000000">
            <w:pPr>
              <w:adjustRightInd w:val="0"/>
              <w:snapToGrid w:val="0"/>
              <w:spacing w:before="20" w:after="20" w:line="315" w:lineRule="exact"/>
              <w:jc w:val="center"/>
            </w:pPr>
            <w:r>
              <w:rPr>
                <w:color w:val="000000"/>
                <w:sz w:val="21"/>
              </w:rPr>
              <w:t>22</w:t>
            </w:r>
          </w:p>
        </w:tc>
        <w:tc>
          <w:tcPr>
            <w:tcW w:w="1701" w:type="dxa"/>
            <w:vAlign w:val="center"/>
          </w:tcPr>
          <w:p w14:paraId="3C36409E" w14:textId="77777777" w:rsidR="00180B5B" w:rsidRDefault="00000000">
            <w:pPr>
              <w:adjustRightInd w:val="0"/>
              <w:snapToGrid w:val="0"/>
              <w:spacing w:before="20" w:after="20" w:line="315" w:lineRule="exact"/>
              <w:jc w:val="center"/>
            </w:pPr>
            <w:r>
              <w:rPr>
                <w:color w:val="000000"/>
                <w:sz w:val="21"/>
              </w:rPr>
              <w:t>—</w:t>
            </w:r>
          </w:p>
        </w:tc>
        <w:tc>
          <w:tcPr>
            <w:tcW w:w="2041" w:type="dxa"/>
            <w:vAlign w:val="center"/>
          </w:tcPr>
          <w:p w14:paraId="3C36409F" w14:textId="77777777" w:rsidR="00180B5B" w:rsidRDefault="00000000">
            <w:pPr>
              <w:adjustRightInd w:val="0"/>
              <w:snapToGrid w:val="0"/>
              <w:spacing w:before="20" w:after="20" w:line="315" w:lineRule="exact"/>
              <w:jc w:val="center"/>
            </w:pPr>
            <w:r>
              <w:rPr>
                <w:color w:val="000000"/>
                <w:sz w:val="21"/>
              </w:rPr>
              <w:t>22</w:t>
            </w:r>
          </w:p>
        </w:tc>
      </w:tr>
      <w:tr w:rsidR="00180B5B" w14:paraId="3C3640A6" w14:textId="77777777">
        <w:trPr>
          <w:jc w:val="center"/>
        </w:trPr>
        <w:tc>
          <w:tcPr>
            <w:tcW w:w="1701" w:type="dxa"/>
            <w:vAlign w:val="center"/>
          </w:tcPr>
          <w:p w14:paraId="3C3640A1"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7</w:t>
            </w:r>
            <w:r>
              <w:rPr>
                <w:color w:val="000000"/>
                <w:sz w:val="21"/>
              </w:rPr>
              <w:t>月</w:t>
            </w:r>
          </w:p>
        </w:tc>
        <w:tc>
          <w:tcPr>
            <w:tcW w:w="1474" w:type="dxa"/>
            <w:vAlign w:val="center"/>
          </w:tcPr>
          <w:p w14:paraId="3C3640A2" w14:textId="77777777" w:rsidR="00180B5B" w:rsidRDefault="00000000">
            <w:pPr>
              <w:adjustRightInd w:val="0"/>
              <w:snapToGrid w:val="0"/>
              <w:spacing w:before="20" w:after="20" w:line="315" w:lineRule="exact"/>
              <w:jc w:val="center"/>
            </w:pPr>
            <w:r>
              <w:rPr>
                <w:color w:val="000000"/>
                <w:sz w:val="21"/>
              </w:rPr>
              <w:t>3</w:t>
            </w:r>
          </w:p>
        </w:tc>
        <w:tc>
          <w:tcPr>
            <w:tcW w:w="1928" w:type="dxa"/>
            <w:vAlign w:val="center"/>
          </w:tcPr>
          <w:p w14:paraId="3C3640A3" w14:textId="77777777" w:rsidR="00180B5B" w:rsidRDefault="00000000">
            <w:pPr>
              <w:adjustRightInd w:val="0"/>
              <w:snapToGrid w:val="0"/>
              <w:spacing w:before="20" w:after="20" w:line="315" w:lineRule="exact"/>
              <w:jc w:val="center"/>
            </w:pPr>
            <w:r>
              <w:rPr>
                <w:color w:val="000000"/>
                <w:sz w:val="21"/>
              </w:rPr>
              <w:t>24</w:t>
            </w:r>
          </w:p>
        </w:tc>
        <w:tc>
          <w:tcPr>
            <w:tcW w:w="1701" w:type="dxa"/>
            <w:vAlign w:val="center"/>
          </w:tcPr>
          <w:p w14:paraId="3C3640A4" w14:textId="77777777" w:rsidR="00180B5B" w:rsidRDefault="00000000">
            <w:pPr>
              <w:adjustRightInd w:val="0"/>
              <w:snapToGrid w:val="0"/>
              <w:spacing w:before="20" w:after="20" w:line="315" w:lineRule="exact"/>
              <w:jc w:val="center"/>
            </w:pPr>
            <w:r>
              <w:rPr>
                <w:color w:val="000000"/>
                <w:sz w:val="21"/>
              </w:rPr>
              <w:t>—</w:t>
            </w:r>
          </w:p>
        </w:tc>
        <w:tc>
          <w:tcPr>
            <w:tcW w:w="2041" w:type="dxa"/>
            <w:vAlign w:val="center"/>
          </w:tcPr>
          <w:p w14:paraId="3C3640A5" w14:textId="77777777" w:rsidR="00180B5B" w:rsidRDefault="00000000">
            <w:pPr>
              <w:adjustRightInd w:val="0"/>
              <w:snapToGrid w:val="0"/>
              <w:spacing w:before="20" w:after="20" w:line="315" w:lineRule="exact"/>
              <w:jc w:val="center"/>
            </w:pPr>
            <w:r>
              <w:rPr>
                <w:color w:val="000000"/>
                <w:sz w:val="21"/>
              </w:rPr>
              <w:t>24</w:t>
            </w:r>
          </w:p>
        </w:tc>
      </w:tr>
      <w:tr w:rsidR="00180B5B" w14:paraId="3C3640AC" w14:textId="77777777">
        <w:trPr>
          <w:jc w:val="center"/>
        </w:trPr>
        <w:tc>
          <w:tcPr>
            <w:tcW w:w="1701" w:type="dxa"/>
            <w:vAlign w:val="center"/>
          </w:tcPr>
          <w:p w14:paraId="3C3640A7" w14:textId="77777777" w:rsidR="00180B5B" w:rsidRDefault="00000000">
            <w:pPr>
              <w:adjustRightInd w:val="0"/>
              <w:snapToGrid w:val="0"/>
              <w:spacing w:before="20" w:after="20" w:line="315" w:lineRule="exact"/>
              <w:jc w:val="center"/>
            </w:pPr>
            <w:r>
              <w:rPr>
                <w:color w:val="000000"/>
                <w:sz w:val="21"/>
              </w:rPr>
              <w:t>2026</w:t>
            </w:r>
            <w:r>
              <w:rPr>
                <w:color w:val="000000"/>
                <w:sz w:val="21"/>
              </w:rPr>
              <w:t>年</w:t>
            </w:r>
            <w:r>
              <w:rPr>
                <w:color w:val="000000"/>
                <w:sz w:val="21"/>
              </w:rPr>
              <w:t>8</w:t>
            </w:r>
            <w:r>
              <w:rPr>
                <w:color w:val="000000"/>
                <w:sz w:val="21"/>
              </w:rPr>
              <w:t>月</w:t>
            </w:r>
          </w:p>
        </w:tc>
        <w:tc>
          <w:tcPr>
            <w:tcW w:w="1474" w:type="dxa"/>
            <w:vAlign w:val="center"/>
          </w:tcPr>
          <w:p w14:paraId="3C3640A8" w14:textId="77777777" w:rsidR="00180B5B" w:rsidRDefault="00000000">
            <w:pPr>
              <w:adjustRightInd w:val="0"/>
              <w:snapToGrid w:val="0"/>
              <w:spacing w:before="20" w:after="20" w:line="315" w:lineRule="exact"/>
              <w:jc w:val="center"/>
            </w:pPr>
            <w:r>
              <w:rPr>
                <w:color w:val="000000"/>
                <w:sz w:val="21"/>
              </w:rPr>
              <w:t>4</w:t>
            </w:r>
          </w:p>
        </w:tc>
        <w:tc>
          <w:tcPr>
            <w:tcW w:w="1928" w:type="dxa"/>
            <w:vAlign w:val="center"/>
          </w:tcPr>
          <w:p w14:paraId="3C3640A9" w14:textId="77777777" w:rsidR="00180B5B" w:rsidRDefault="00000000">
            <w:pPr>
              <w:adjustRightInd w:val="0"/>
              <w:snapToGrid w:val="0"/>
              <w:spacing w:before="20" w:after="20" w:line="315" w:lineRule="exact"/>
              <w:jc w:val="center"/>
            </w:pPr>
            <w:r>
              <w:rPr>
                <w:color w:val="000000"/>
                <w:sz w:val="21"/>
              </w:rPr>
              <w:t>18</w:t>
            </w:r>
          </w:p>
        </w:tc>
        <w:tc>
          <w:tcPr>
            <w:tcW w:w="1701" w:type="dxa"/>
            <w:vAlign w:val="center"/>
          </w:tcPr>
          <w:p w14:paraId="3C3640AA" w14:textId="77777777" w:rsidR="00180B5B" w:rsidRDefault="00000000">
            <w:pPr>
              <w:adjustRightInd w:val="0"/>
              <w:snapToGrid w:val="0"/>
              <w:spacing w:before="20" w:after="20" w:line="315" w:lineRule="exact"/>
              <w:jc w:val="center"/>
            </w:pPr>
            <w:r>
              <w:rPr>
                <w:color w:val="000000"/>
                <w:sz w:val="21"/>
              </w:rPr>
              <w:t>10</w:t>
            </w:r>
          </w:p>
        </w:tc>
        <w:tc>
          <w:tcPr>
            <w:tcW w:w="2041" w:type="dxa"/>
            <w:vAlign w:val="center"/>
          </w:tcPr>
          <w:p w14:paraId="3C3640AB" w14:textId="77777777" w:rsidR="00180B5B" w:rsidRDefault="00000000">
            <w:pPr>
              <w:adjustRightInd w:val="0"/>
              <w:snapToGrid w:val="0"/>
              <w:spacing w:before="20" w:after="20" w:line="315" w:lineRule="exact"/>
              <w:jc w:val="center"/>
            </w:pPr>
            <w:r>
              <w:rPr>
                <w:color w:val="000000"/>
                <w:sz w:val="21"/>
              </w:rPr>
              <w:t>98</w:t>
            </w:r>
          </w:p>
        </w:tc>
      </w:tr>
      <w:tr w:rsidR="00180B5B" w14:paraId="3C3640B2" w14:textId="77777777">
        <w:trPr>
          <w:jc w:val="center"/>
        </w:trPr>
        <w:tc>
          <w:tcPr>
            <w:tcW w:w="1701" w:type="dxa"/>
            <w:vAlign w:val="center"/>
          </w:tcPr>
          <w:p w14:paraId="3C3640AD" w14:textId="77777777" w:rsidR="00180B5B" w:rsidRDefault="00000000">
            <w:pPr>
              <w:adjustRightInd w:val="0"/>
              <w:snapToGrid w:val="0"/>
              <w:spacing w:before="20" w:after="20" w:line="315" w:lineRule="exact"/>
              <w:jc w:val="center"/>
            </w:pPr>
            <w:proofErr w:type="spellStart"/>
            <w:r>
              <w:rPr>
                <w:color w:val="000000"/>
                <w:sz w:val="21"/>
              </w:rPr>
              <w:t>合计</w:t>
            </w:r>
            <w:proofErr w:type="spellEnd"/>
          </w:p>
        </w:tc>
        <w:tc>
          <w:tcPr>
            <w:tcW w:w="1474" w:type="dxa"/>
            <w:vAlign w:val="center"/>
          </w:tcPr>
          <w:p w14:paraId="3C3640AE" w14:textId="77777777" w:rsidR="00180B5B" w:rsidRDefault="00000000">
            <w:pPr>
              <w:adjustRightInd w:val="0"/>
              <w:snapToGrid w:val="0"/>
              <w:spacing w:before="20" w:after="20" w:line="315" w:lineRule="exact"/>
              <w:jc w:val="center"/>
            </w:pPr>
            <w:r>
              <w:rPr>
                <w:color w:val="000000"/>
                <w:sz w:val="21"/>
              </w:rPr>
              <w:t>7</w:t>
            </w:r>
          </w:p>
        </w:tc>
        <w:tc>
          <w:tcPr>
            <w:tcW w:w="1928" w:type="dxa"/>
            <w:vAlign w:val="center"/>
          </w:tcPr>
          <w:p w14:paraId="3C3640AF" w14:textId="77777777" w:rsidR="00180B5B" w:rsidRDefault="00000000">
            <w:pPr>
              <w:adjustRightInd w:val="0"/>
              <w:snapToGrid w:val="0"/>
              <w:spacing w:before="20" w:after="20" w:line="315" w:lineRule="exact"/>
              <w:jc w:val="center"/>
            </w:pPr>
            <w:r>
              <w:rPr>
                <w:color w:val="000000"/>
                <w:sz w:val="21"/>
              </w:rPr>
              <w:t>260</w:t>
            </w:r>
          </w:p>
        </w:tc>
        <w:tc>
          <w:tcPr>
            <w:tcW w:w="1701" w:type="dxa"/>
            <w:vAlign w:val="center"/>
          </w:tcPr>
          <w:p w14:paraId="3C3640B0" w14:textId="77777777" w:rsidR="00180B5B" w:rsidRDefault="00000000">
            <w:pPr>
              <w:adjustRightInd w:val="0"/>
              <w:snapToGrid w:val="0"/>
              <w:spacing w:before="20" w:after="20" w:line="315" w:lineRule="exact"/>
              <w:jc w:val="center"/>
            </w:pPr>
            <w:r>
              <w:rPr>
                <w:color w:val="000000"/>
                <w:sz w:val="21"/>
              </w:rPr>
              <w:t>13.5</w:t>
            </w:r>
          </w:p>
        </w:tc>
        <w:tc>
          <w:tcPr>
            <w:tcW w:w="2041" w:type="dxa"/>
            <w:vAlign w:val="center"/>
          </w:tcPr>
          <w:p w14:paraId="3C3640B1" w14:textId="77777777" w:rsidR="00180B5B" w:rsidRDefault="00000000">
            <w:pPr>
              <w:adjustRightInd w:val="0"/>
              <w:snapToGrid w:val="0"/>
              <w:spacing w:before="20" w:after="20" w:line="315" w:lineRule="exact"/>
              <w:jc w:val="center"/>
            </w:pPr>
            <w:r>
              <w:rPr>
                <w:color w:val="000000"/>
                <w:sz w:val="21"/>
              </w:rPr>
              <w:t>368</w:t>
            </w:r>
          </w:p>
        </w:tc>
      </w:tr>
    </w:tbl>
    <w:p w14:paraId="3C3640B3" w14:textId="77777777" w:rsidR="00180B5B" w:rsidRDefault="00180B5B"/>
    <w:sectPr w:rsidR="00180B5B">
      <w:footerReference w:type="default" r:id="rId11"/>
      <w:pgSz w:w="11906" w:h="16838"/>
      <w:pgMar w:top="2098" w:right="1474" w:bottom="1984" w:left="1587" w:header="1134"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F2453" w14:textId="77777777" w:rsidR="006345A7" w:rsidRDefault="006345A7">
      <w:pPr>
        <w:spacing w:line="240" w:lineRule="auto"/>
      </w:pPr>
      <w:r>
        <w:separator/>
      </w:r>
    </w:p>
  </w:endnote>
  <w:endnote w:type="continuationSeparator" w:id="0">
    <w:p w14:paraId="199B0512" w14:textId="77777777" w:rsidR="006345A7" w:rsidRDefault="006345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lade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仿宋_GB2312">
    <w:altName w:val="文泉驿微米黑"/>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方正小标宋简体">
    <w:altName w:val="Noto Serif CJK SC"/>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640B8" w14:textId="4F5D703D" w:rsidR="00180B5B" w:rsidRDefault="00000000">
    <w:pPr>
      <w:pStyle w:val="ab"/>
      <w:adjustRightInd w:val="0"/>
      <w:snapToGrid w:val="0"/>
      <w:spacing w:line="400" w:lineRule="exact"/>
      <w:jc w:val="center"/>
    </w:pPr>
    <w:r>
      <w:rPr>
        <w:rFonts w:eastAsia="宋体"/>
        <w:color w:val="000000"/>
        <w:sz w:val="28"/>
      </w:rPr>
      <w:t xml:space="preserve">— </w:t>
    </w:r>
    <w:r>
      <w:rPr>
        <w:rFonts w:eastAsia="宋体"/>
        <w:color w:val="000000"/>
        <w:sz w:val="28"/>
      </w:rPr>
      <w:fldChar w:fldCharType="begin"/>
    </w:r>
    <w:r>
      <w:rPr>
        <w:rFonts w:eastAsia="宋体"/>
        <w:color w:val="000000"/>
        <w:sz w:val="28"/>
      </w:rPr>
      <w:instrText xml:space="preserve"> PAGE </w:instrText>
    </w:r>
    <w:r w:rsidR="007B44CC">
      <w:rPr>
        <w:rFonts w:eastAsia="宋体"/>
        <w:color w:val="000000"/>
        <w:sz w:val="28"/>
      </w:rPr>
      <w:fldChar w:fldCharType="separate"/>
    </w:r>
    <w:r w:rsidR="007B44CC">
      <w:rPr>
        <w:rFonts w:eastAsia="宋体"/>
        <w:noProof/>
        <w:color w:val="000000"/>
        <w:sz w:val="28"/>
      </w:rPr>
      <w:t>1</w:t>
    </w:r>
    <w:r>
      <w:rPr>
        <w:rFonts w:eastAsia="宋体"/>
        <w:color w:val="000000"/>
        <w:sz w:val="28"/>
      </w:rPr>
      <w:fldChar w:fldCharType="end"/>
    </w:r>
    <w:r>
      <w:rPr>
        <w:rFonts w:eastAsia="宋体"/>
        <w:color w:val="000000"/>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165C5" w14:textId="77777777" w:rsidR="006345A7" w:rsidRDefault="006345A7">
      <w:pPr>
        <w:spacing w:after="0"/>
      </w:pPr>
      <w:r>
        <w:separator/>
      </w:r>
    </w:p>
  </w:footnote>
  <w:footnote w:type="continuationSeparator" w:id="0">
    <w:p w14:paraId="18831330" w14:textId="77777777" w:rsidR="006345A7" w:rsidRDefault="006345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008094613">
    <w:abstractNumId w:val="1"/>
  </w:num>
  <w:num w:numId="2" w16cid:durableId="731201113">
    <w:abstractNumId w:val="4"/>
  </w:num>
  <w:num w:numId="3" w16cid:durableId="2126845409">
    <w:abstractNumId w:val="5"/>
  </w:num>
  <w:num w:numId="4" w16cid:durableId="965696890">
    <w:abstractNumId w:val="2"/>
  </w:num>
  <w:num w:numId="5" w16cid:durableId="237323779">
    <w:abstractNumId w:val="0"/>
  </w:num>
  <w:num w:numId="6" w16cid:durableId="1886603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EFEBC4CE"/>
    <w:rsid w:val="00034616"/>
    <w:rsid w:val="0006063C"/>
    <w:rsid w:val="0015074B"/>
    <w:rsid w:val="00180B5B"/>
    <w:rsid w:val="0029639D"/>
    <w:rsid w:val="00326F90"/>
    <w:rsid w:val="006345A7"/>
    <w:rsid w:val="007B44CC"/>
    <w:rsid w:val="00AA1D8D"/>
    <w:rsid w:val="00B47730"/>
    <w:rsid w:val="00CB0664"/>
    <w:rsid w:val="00F91CAA"/>
    <w:rsid w:val="00FC693F"/>
    <w:rsid w:val="7F6F08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63EBC"/>
  <w14:defaultImageDpi w14:val="300"/>
  <w15:docId w15:val="{5A241520-0D6C-4978-96C3-245B6FF0F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仿宋_GB2312" w:hAnsi="Times New Roman"/>
      <w:sz w:val="3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98FBE09826850340812BF181777CF9CF" ma:contentTypeVersion="19" ma:contentTypeDescription="新建文档。" ma:contentTypeScope="" ma:versionID="bcc87c374573c8426e81c0ac63ff45a2">
  <xsd:schema xmlns:xsd="http://www.w3.org/2001/XMLSchema" xmlns:xs="http://www.w3.org/2001/XMLSchema" xmlns:p="http://schemas.microsoft.com/office/2006/metadata/properties" xmlns:ns2="c6a8fd7e-42d5-4263-adc0-442c5cc4b2c0" xmlns:ns3="d74b11ef-f639-4b4f-86c7-9eb8eff4f0f0" targetNamespace="http://schemas.microsoft.com/office/2006/metadata/properties" ma:root="true" ma:fieldsID="fe51432ded18424bc1cf2a3c3aaf5b8b" ns2:_="" ns3:_="">
    <xsd:import namespace="c6a8fd7e-42d5-4263-adc0-442c5cc4b2c0"/>
    <xsd:import namespace="d74b11ef-f639-4b4f-86c7-9eb8eff4f0f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8fd7e-42d5-4263-adc0-442c5cc4b2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图像标记" ma:readOnly="false" ma:fieldId="{5cf76f15-5ced-4ddc-b409-7134ff3c332f}" ma:taxonomyMulti="true" ma:sspId="33cb2ddb-be02-48d3-b075-cb9ea0149d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4b11ef-f639-4b4f-86c7-9eb8eff4f0f0"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1d3ebee-aa24-4923-a37a-dd3744279577}" ma:internalName="TaxCatchAll" ma:showField="CatchAllData" ma:web="d74b11ef-f639-4b4f-86c7-9eb8eff4f0f0">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tyleName="APA" SelectedStyle="/APA.XSL"/>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6a8fd7e-42d5-4263-adc0-442c5cc4b2c0">
      <Terms xmlns="http://schemas.microsoft.com/office/infopath/2007/PartnerControls"/>
    </lcf76f155ced4ddcb4097134ff3c332f>
    <TaxCatchAll xmlns="d74b11ef-f639-4b4f-86c7-9eb8eff4f0f0" xsi:nil="true"/>
  </documentManagement>
</p:properties>
</file>

<file path=customXml/itemProps1.xml><?xml version="1.0" encoding="utf-8"?>
<ds:datastoreItem xmlns:ds="http://schemas.openxmlformats.org/officeDocument/2006/customXml" ds:itemID="{32DD9353-426E-444E-A73B-B3E8151495CB}">
  <ds:schemaRefs>
    <ds:schemaRef ds:uri="http://schemas.microsoft.com/sharepoint/v3/contenttype/forms"/>
  </ds:schemaRefs>
</ds:datastoreItem>
</file>

<file path=customXml/itemProps2.xml><?xml version="1.0" encoding="utf-8"?>
<ds:datastoreItem xmlns:ds="http://schemas.openxmlformats.org/officeDocument/2006/customXml" ds:itemID="{6360384F-073A-406B-BE3B-EA4A6FA00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8fd7e-42d5-4263-adc0-442c5cc4b2c0"/>
    <ds:schemaRef ds:uri="d74b11ef-f639-4b4f-86c7-9eb8eff4f0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ECE7D921-462B-45A2-A3C0-83AA02B3A65A}">
  <ds:schemaRefs>
    <ds:schemaRef ds:uri="http://schemas.microsoft.com/office/2006/metadata/properties"/>
    <ds:schemaRef ds:uri="http://schemas.microsoft.com/office/infopath/2007/PartnerControls"/>
    <ds:schemaRef ds:uri="c6a8fd7e-42d5-4263-adc0-442c5cc4b2c0"/>
    <ds:schemaRef ds:uri="d74b11ef-f639-4b4f-86c7-9eb8eff4f0f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Xin Zhao</cp:lastModifiedBy>
  <cp:revision>2</cp:revision>
  <dcterms:created xsi:type="dcterms:W3CDTF">2013-12-24T07:15:00Z</dcterms:created>
  <dcterms:modified xsi:type="dcterms:W3CDTF">2026-09-23T00:14:00Z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56920AA647F6FD5BD10CB26AF2A64108_42</vt:lpwstr>
  </property>
  <property fmtid="{D5CDD505-2E9C-101B-9397-08002B2CF9AE}" pid="4" name="ContentTypeId">
    <vt:lpwstr>0x01010098FBE09826850340812BF181777CF9CF</vt:lpwstr>
  </property>
</Properties>
</file>